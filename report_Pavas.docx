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line="240" w:lineRule="auto"/>
        <w:ind w:left="1509" w:right="1387"/>
        <w:jc w:val="center"/>
        <w:rPr>
          <w:rFonts w:hint="default" w:ascii="Times New Roman" w:hAnsi="Times New Roman" w:cs="Times New Roman"/>
        </w:rPr>
      </w:pPr>
      <w:r>
        <w:rPr>
          <w:rFonts w:hint="default" w:ascii="Times New Roman" w:hAnsi="Times New Roman" w:cs="Times New Roman"/>
        </w:rPr>
        <w:t>INDORE</w:t>
      </w:r>
    </w:p>
    <w:p>
      <w:pPr>
        <w:pStyle w:val="8"/>
        <w:spacing w:before="2" w:line="240" w:lineRule="auto"/>
        <w:rPr>
          <w:rFonts w:hint="default" w:ascii="Times New Roman" w:hAnsi="Times New Roman" w:cs="Times New Roman"/>
          <w:b/>
        </w:rPr>
      </w:pPr>
    </w:p>
    <w:p>
      <w:pPr>
        <w:spacing w:before="196" w:line="240" w:lineRule="auto"/>
        <w:ind w:left="1509" w:right="1471" w:firstLine="0"/>
        <w:jc w:val="center"/>
        <w:rPr>
          <w:rFonts w:hint="default" w:ascii="Times New Roman" w:hAnsi="Times New Roman" w:cs="Times New Roman"/>
          <w:b/>
          <w:sz w:val="36"/>
          <w:lang w:val="en-US"/>
        </w:rPr>
      </w:pPr>
      <w:r>
        <w:rPr>
          <w:rFonts w:hint="default" w:ascii="Times New Roman" w:hAnsi="Times New Roman" w:cs="Times New Roman"/>
          <w:b/>
          <w:sz w:val="36"/>
        </w:rPr>
        <w:t>INTERNSHIP</w:t>
      </w:r>
      <w:r>
        <w:rPr>
          <w:rFonts w:hint="default" w:ascii="Times New Roman" w:hAnsi="Times New Roman" w:cs="Times New Roman"/>
          <w:b/>
          <w:spacing w:val="1"/>
          <w:sz w:val="36"/>
        </w:rPr>
        <w:t xml:space="preserve"> </w:t>
      </w:r>
      <w:r>
        <w:rPr>
          <w:rFonts w:hint="default" w:ascii="Times New Roman" w:hAnsi="Times New Roman" w:cs="Times New Roman"/>
          <w:b/>
          <w:sz w:val="36"/>
        </w:rPr>
        <w:t>REPORT</w:t>
      </w:r>
      <w:r>
        <w:rPr>
          <w:rFonts w:hint="default" w:ascii="Times New Roman" w:hAnsi="Times New Roman" w:cs="Times New Roman"/>
          <w:b/>
          <w:spacing w:val="1"/>
          <w:sz w:val="36"/>
        </w:rPr>
        <w:t xml:space="preserve"> </w:t>
      </w:r>
      <w:r>
        <w:rPr>
          <w:rFonts w:hint="default" w:ascii="Times New Roman" w:hAnsi="Times New Roman" w:cs="Times New Roman"/>
          <w:b/>
          <w:sz w:val="36"/>
        </w:rPr>
        <w:t>202</w:t>
      </w:r>
      <w:r>
        <w:rPr>
          <w:rFonts w:hint="default" w:ascii="Times New Roman" w:hAnsi="Times New Roman" w:cs="Times New Roman"/>
          <w:b/>
          <w:sz w:val="36"/>
          <w:lang w:val="en-US"/>
        </w:rPr>
        <w:t>3</w:t>
      </w:r>
      <w:r>
        <w:rPr>
          <w:rFonts w:hint="default" w:ascii="Times New Roman" w:hAnsi="Times New Roman" w:cs="Times New Roman"/>
          <w:b/>
          <w:sz w:val="36"/>
        </w:rPr>
        <w:t>-</w:t>
      </w:r>
      <w:r>
        <w:rPr>
          <w:rFonts w:hint="default" w:ascii="Times New Roman" w:hAnsi="Times New Roman" w:cs="Times New Roman"/>
          <w:b/>
          <w:spacing w:val="-7"/>
          <w:sz w:val="36"/>
        </w:rPr>
        <w:t xml:space="preserve"> </w:t>
      </w:r>
      <w:r>
        <w:rPr>
          <w:rFonts w:hint="default" w:ascii="Times New Roman" w:hAnsi="Times New Roman" w:cs="Times New Roman"/>
          <w:b/>
          <w:sz w:val="36"/>
        </w:rPr>
        <w:t>2</w:t>
      </w:r>
      <w:r>
        <w:rPr>
          <w:rFonts w:hint="default" w:ascii="Times New Roman" w:hAnsi="Times New Roman" w:cs="Times New Roman"/>
          <w:b/>
          <w:sz w:val="36"/>
          <w:lang w:val="en-US"/>
        </w:rPr>
        <w:t>4</w:t>
      </w:r>
    </w:p>
    <w:p>
      <w:pPr>
        <w:spacing w:before="196" w:line="240" w:lineRule="auto"/>
        <w:ind w:left="1509" w:right="1471" w:firstLine="0"/>
        <w:jc w:val="center"/>
        <w:rPr>
          <w:rFonts w:hint="default" w:ascii="Times New Roman" w:hAnsi="Times New Roman" w:cs="Times New Roman"/>
          <w:b/>
          <w:sz w:val="36"/>
          <w:lang w:val="en-US"/>
        </w:rPr>
      </w:pPr>
      <w:r>
        <w:rPr>
          <w:rFonts w:hint="default" w:ascii="Times New Roman" w:hAnsi="Times New Roman" w:eastAsia="Times New Roman" w:cs="Times New Roman"/>
          <w:b/>
          <w:sz w:val="36"/>
          <w:szCs w:val="22"/>
          <w:lang w:val="en-US" w:eastAsia="en-US" w:bidi="ar-SA"/>
        </w:rPr>
        <w:pict>
          <v:shape id="_x0000_i1025" o:spt="75" type="#_x0000_t75" style="height:153.75pt;width:177pt;" fillcolor="#FFFFFF" filled="f" o:preferrelative="t" stroked="f" coordsize="21600,21600">
            <v:path/>
            <v:fill on="f" color2="#FFFFFF" focussize="0,0"/>
            <v:stroke on="f"/>
            <v:imagedata r:id="rId17" cropbottom="2462f" gain="65536f" blacklevel="0f" gamma="0" o:title=""/>
            <o:lock v:ext="edit" position="f" selection="f" grouping="f" rotation="f" cropping="f" text="f" aspectratio="t"/>
            <w10:wrap type="none"/>
            <w10:anchorlock/>
          </v:shape>
        </w:pict>
      </w:r>
    </w:p>
    <w:p>
      <w:pPr>
        <w:spacing w:before="250" w:line="240" w:lineRule="auto"/>
        <w:ind w:left="1415" w:right="1778" w:firstLine="0"/>
        <w:jc w:val="center"/>
        <w:rPr>
          <w:rFonts w:hint="default" w:ascii="Times New Roman" w:hAnsi="Times New Roman" w:cs="Times New Roman"/>
          <w:i/>
          <w:sz w:val="24"/>
        </w:rPr>
      </w:pPr>
      <w:r>
        <w:rPr>
          <w:rFonts w:hint="default" w:ascii="Times New Roman" w:hAnsi="Times New Roman" w:cs="Times New Roman"/>
          <w:i/>
          <w:sz w:val="24"/>
        </w:rPr>
        <w:t>A</w:t>
      </w:r>
      <w:r>
        <w:rPr>
          <w:rFonts w:hint="default" w:ascii="Times New Roman" w:hAnsi="Times New Roman" w:cs="Times New Roman"/>
          <w:i/>
          <w:spacing w:val="1"/>
          <w:sz w:val="24"/>
        </w:rPr>
        <w:t xml:space="preserve"> </w:t>
      </w:r>
      <w:r>
        <w:rPr>
          <w:rFonts w:hint="default" w:ascii="Times New Roman" w:hAnsi="Times New Roman" w:cs="Times New Roman"/>
          <w:i/>
          <w:sz w:val="24"/>
        </w:rPr>
        <w:t>report submitted in partial</w:t>
      </w:r>
      <w:r>
        <w:rPr>
          <w:rFonts w:hint="default" w:ascii="Times New Roman" w:hAnsi="Times New Roman" w:cs="Times New Roman"/>
          <w:i/>
          <w:spacing w:val="-9"/>
          <w:sz w:val="24"/>
        </w:rPr>
        <w:t xml:space="preserve"> </w:t>
      </w:r>
      <w:r>
        <w:rPr>
          <w:rFonts w:hint="default" w:ascii="Times New Roman" w:hAnsi="Times New Roman" w:cs="Times New Roman"/>
          <w:i/>
          <w:sz w:val="24"/>
        </w:rPr>
        <w:t>fulfilment of the</w:t>
      </w:r>
      <w:r>
        <w:rPr>
          <w:rFonts w:hint="default" w:ascii="Times New Roman" w:hAnsi="Times New Roman" w:cs="Times New Roman"/>
          <w:i/>
          <w:spacing w:val="-5"/>
          <w:sz w:val="24"/>
        </w:rPr>
        <w:t xml:space="preserve"> </w:t>
      </w:r>
      <w:r>
        <w:rPr>
          <w:rFonts w:hint="default" w:ascii="Times New Roman" w:hAnsi="Times New Roman" w:cs="Times New Roman"/>
          <w:i/>
          <w:sz w:val="24"/>
        </w:rPr>
        <w:t>requirements</w:t>
      </w:r>
      <w:r>
        <w:rPr>
          <w:rFonts w:hint="default" w:ascii="Times New Roman" w:hAnsi="Times New Roman" w:cs="Times New Roman"/>
          <w:i/>
          <w:spacing w:val="-2"/>
          <w:sz w:val="24"/>
        </w:rPr>
        <w:t xml:space="preserve"> </w:t>
      </w:r>
      <w:r>
        <w:rPr>
          <w:rFonts w:hint="default" w:ascii="Times New Roman" w:hAnsi="Times New Roman" w:cs="Times New Roman"/>
          <w:i/>
          <w:sz w:val="24"/>
        </w:rPr>
        <w:t>for</w:t>
      </w:r>
      <w:r>
        <w:rPr>
          <w:rFonts w:hint="default" w:ascii="Times New Roman" w:hAnsi="Times New Roman" w:cs="Times New Roman"/>
          <w:i/>
          <w:spacing w:val="-2"/>
          <w:sz w:val="24"/>
        </w:rPr>
        <w:t xml:space="preserve"> </w:t>
      </w:r>
      <w:r>
        <w:rPr>
          <w:rFonts w:hint="default" w:ascii="Times New Roman" w:hAnsi="Times New Roman" w:cs="Times New Roman"/>
          <w:i/>
          <w:sz w:val="24"/>
        </w:rPr>
        <w:t>the</w:t>
      </w:r>
      <w:r>
        <w:rPr>
          <w:rFonts w:hint="default" w:ascii="Times New Roman" w:hAnsi="Times New Roman" w:cs="Times New Roman"/>
          <w:i/>
          <w:spacing w:val="-57"/>
          <w:sz w:val="24"/>
        </w:rPr>
        <w:t xml:space="preserve"> </w:t>
      </w:r>
      <w:r>
        <w:rPr>
          <w:rFonts w:hint="default" w:ascii="Times New Roman" w:hAnsi="Times New Roman" w:cs="Times New Roman"/>
          <w:i/>
          <w:sz w:val="24"/>
        </w:rPr>
        <w:t>Award</w:t>
      </w:r>
      <w:r>
        <w:rPr>
          <w:rFonts w:hint="default" w:ascii="Times New Roman" w:hAnsi="Times New Roman" w:cs="Times New Roman"/>
          <w:i/>
          <w:spacing w:val="1"/>
          <w:sz w:val="24"/>
        </w:rPr>
        <w:t xml:space="preserve"> </w:t>
      </w:r>
      <w:r>
        <w:rPr>
          <w:rFonts w:hint="default" w:ascii="Times New Roman" w:hAnsi="Times New Roman" w:cs="Times New Roman"/>
          <w:i/>
          <w:sz w:val="24"/>
        </w:rPr>
        <w:t>of</w:t>
      </w:r>
      <w:r>
        <w:rPr>
          <w:rFonts w:hint="default" w:ascii="Times New Roman" w:hAnsi="Times New Roman" w:cs="Times New Roman"/>
          <w:i/>
          <w:spacing w:val="7"/>
          <w:sz w:val="24"/>
        </w:rPr>
        <w:t xml:space="preserve"> </w:t>
      </w:r>
      <w:r>
        <w:rPr>
          <w:rFonts w:hint="default" w:ascii="Times New Roman" w:hAnsi="Times New Roman" w:cs="Times New Roman"/>
          <w:i/>
          <w:sz w:val="24"/>
        </w:rPr>
        <w:t>Degree</w:t>
      </w:r>
      <w:r>
        <w:rPr>
          <w:rFonts w:hint="default" w:ascii="Times New Roman" w:hAnsi="Times New Roman" w:cs="Times New Roman"/>
          <w:i/>
          <w:spacing w:val="1"/>
          <w:sz w:val="24"/>
        </w:rPr>
        <w:t xml:space="preserve"> </w:t>
      </w:r>
      <w:r>
        <w:rPr>
          <w:rFonts w:hint="default" w:ascii="Times New Roman" w:hAnsi="Times New Roman" w:cs="Times New Roman"/>
          <w:i/>
          <w:sz w:val="24"/>
        </w:rPr>
        <w:t>of</w:t>
      </w:r>
    </w:p>
    <w:p>
      <w:pPr>
        <w:pStyle w:val="5"/>
        <w:spacing w:before="168" w:line="240" w:lineRule="auto"/>
        <w:ind w:left="1417" w:right="1778"/>
        <w:rPr>
          <w:rFonts w:hint="default" w:ascii="Times New Roman" w:hAnsi="Times New Roman" w:cs="Times New Roman"/>
        </w:rPr>
      </w:pPr>
      <w:r>
        <w:rPr>
          <w:rFonts w:hint="default" w:ascii="Times New Roman" w:hAnsi="Times New Roman" w:cs="Times New Roman"/>
        </w:rPr>
        <w:t>BACHELOR OF</w:t>
      </w:r>
      <w:r>
        <w:rPr>
          <w:rFonts w:hint="default" w:ascii="Times New Roman" w:hAnsi="Times New Roman" w:cs="Times New Roman"/>
          <w:spacing w:val="-3"/>
        </w:rPr>
        <w:t xml:space="preserve"> </w:t>
      </w:r>
      <w:r>
        <w:rPr>
          <w:rFonts w:hint="default" w:ascii="Times New Roman" w:hAnsi="Times New Roman" w:cs="Times New Roman"/>
        </w:rPr>
        <w:t>TECHNOLOGY</w:t>
      </w:r>
    </w:p>
    <w:p>
      <w:pPr>
        <w:spacing w:before="199" w:line="240" w:lineRule="auto"/>
        <w:ind w:left="1418" w:right="1778" w:firstLine="0"/>
        <w:jc w:val="center"/>
        <w:rPr>
          <w:rFonts w:hint="default" w:ascii="Times New Roman" w:hAnsi="Times New Roman" w:cs="Times New Roman"/>
          <w:b/>
          <w:sz w:val="24"/>
        </w:rPr>
      </w:pPr>
      <w:r>
        <w:rPr>
          <w:rFonts w:hint="default" w:ascii="Times New Roman" w:hAnsi="Times New Roman" w:cs="Times New Roman"/>
          <w:b/>
          <w:sz w:val="24"/>
        </w:rPr>
        <w:t>in</w:t>
      </w:r>
    </w:p>
    <w:p>
      <w:pPr>
        <w:spacing w:before="41" w:line="240" w:lineRule="auto"/>
        <w:ind w:left="1080" w:right="1434" w:firstLine="0"/>
        <w:jc w:val="center"/>
        <w:rPr>
          <w:rFonts w:hint="default" w:ascii="Times New Roman" w:hAnsi="Times New Roman" w:cs="Times New Roman"/>
          <w:b/>
          <w:i/>
          <w:sz w:val="24"/>
        </w:rPr>
      </w:pPr>
      <w:r>
        <w:rPr>
          <w:rFonts w:hint="default" w:ascii="Times New Roman" w:hAnsi="Times New Roman" w:cs="Times New Roman"/>
          <w:b/>
          <w:i/>
          <w:sz w:val="24"/>
        </w:rPr>
        <w:t>Computer</w:t>
      </w:r>
      <w:r>
        <w:rPr>
          <w:rFonts w:hint="default" w:ascii="Times New Roman" w:hAnsi="Times New Roman" w:cs="Times New Roman"/>
          <w:b/>
          <w:i/>
          <w:spacing w:val="-2"/>
          <w:sz w:val="24"/>
        </w:rPr>
        <w:t xml:space="preserve"> </w:t>
      </w:r>
      <w:r>
        <w:rPr>
          <w:rFonts w:hint="default" w:ascii="Times New Roman" w:hAnsi="Times New Roman" w:cs="Times New Roman"/>
          <w:b/>
          <w:i/>
          <w:sz w:val="24"/>
        </w:rPr>
        <w:t>Science</w:t>
      </w:r>
      <w:r>
        <w:rPr>
          <w:rFonts w:hint="default" w:ascii="Times New Roman" w:hAnsi="Times New Roman" w:cs="Times New Roman"/>
          <w:b/>
          <w:i/>
          <w:spacing w:val="-1"/>
          <w:sz w:val="24"/>
        </w:rPr>
        <w:t xml:space="preserve"> </w:t>
      </w:r>
      <w:r>
        <w:rPr>
          <w:rFonts w:hint="default" w:ascii="Times New Roman" w:hAnsi="Times New Roman" w:cs="Times New Roman"/>
          <w:b/>
          <w:i/>
          <w:sz w:val="24"/>
        </w:rPr>
        <w:t>Engineering</w:t>
      </w:r>
    </w:p>
    <w:p>
      <w:pPr>
        <w:pStyle w:val="5"/>
        <w:spacing w:before="41" w:line="240" w:lineRule="auto"/>
        <w:ind w:left="1080" w:right="1434"/>
        <w:rPr>
          <w:rFonts w:hint="default" w:ascii="Times New Roman" w:hAnsi="Times New Roman" w:cs="Times New Roman"/>
        </w:rPr>
      </w:pPr>
      <w:r>
        <w:rPr>
          <w:rFonts w:hint="default" w:ascii="Times New Roman" w:hAnsi="Times New Roman" w:cs="Times New Roman"/>
        </w:rPr>
        <w:t>by</w:t>
      </w:r>
    </w:p>
    <w:p>
      <w:pPr>
        <w:pStyle w:val="8"/>
        <w:spacing w:before="6" w:line="240" w:lineRule="auto"/>
        <w:rPr>
          <w:rFonts w:hint="default" w:ascii="Times New Roman" w:hAnsi="Times New Roman" w:cs="Times New Roman"/>
          <w:b/>
          <w:sz w:val="26"/>
        </w:rPr>
      </w:pPr>
    </w:p>
    <w:p>
      <w:pPr>
        <w:spacing w:before="0" w:line="240" w:lineRule="auto"/>
        <w:ind w:right="3984" w:firstLine="3602" w:firstLineChars="1500"/>
        <w:jc w:val="both"/>
        <w:rPr>
          <w:rFonts w:hint="default" w:ascii="Times New Roman" w:hAnsi="Times New Roman" w:cs="Times New Roman"/>
          <w:b/>
          <w:sz w:val="24"/>
          <w:lang w:val="en-US"/>
        </w:rPr>
      </w:pPr>
      <w:r>
        <w:rPr>
          <w:rFonts w:hint="default" w:ascii="Times New Roman" w:hAnsi="Times New Roman" w:cs="Times New Roman"/>
          <w:b/>
          <w:sz w:val="24"/>
        </w:rPr>
        <w:t>M</w:t>
      </w:r>
      <w:r>
        <w:rPr>
          <w:rFonts w:hint="default" w:ascii="Times New Roman" w:hAnsi="Times New Roman" w:cs="Times New Roman"/>
          <w:b/>
          <w:sz w:val="24"/>
          <w:lang w:val="en-US"/>
        </w:rPr>
        <w:t>r.Pavas Bhatnagar</w:t>
      </w:r>
    </w:p>
    <w:p>
      <w:pPr>
        <w:spacing w:before="0" w:line="240" w:lineRule="auto"/>
        <w:ind w:right="3984" w:firstLine="2281" w:firstLineChars="950"/>
        <w:jc w:val="center"/>
        <w:rPr>
          <w:rFonts w:hint="default" w:ascii="Times New Roman" w:hAnsi="Times New Roman" w:cs="Times New Roman"/>
          <w:b/>
          <w:sz w:val="24"/>
          <w:lang w:val="en-US"/>
        </w:rPr>
      </w:pPr>
      <w:r>
        <w:rPr>
          <w:rFonts w:hint="default" w:ascii="Times New Roman" w:hAnsi="Times New Roman" w:cs="Times New Roman"/>
          <w:b/>
          <w:sz w:val="24"/>
          <w:lang w:val="en-US"/>
        </w:rPr>
        <w:t xml:space="preserve">                    EN20CS301292</w:t>
      </w:r>
    </w:p>
    <w:p>
      <w:pPr>
        <w:spacing w:before="0" w:line="240" w:lineRule="auto"/>
        <w:ind w:left="1418" w:right="1778" w:firstLine="0"/>
        <w:jc w:val="center"/>
        <w:rPr>
          <w:rFonts w:hint="default" w:ascii="Times New Roman" w:hAnsi="Times New Roman" w:cs="Times New Roman"/>
          <w:b/>
          <w:sz w:val="24"/>
        </w:rPr>
      </w:pPr>
      <w:r>
        <w:rPr>
          <w:rFonts w:hint="default" w:ascii="Times New Roman" w:hAnsi="Times New Roman" w:cs="Times New Roman"/>
          <w:b/>
          <w:sz w:val="24"/>
        </w:rPr>
        <w:t>Under</w:t>
      </w:r>
      <w:r>
        <w:rPr>
          <w:rFonts w:hint="default" w:ascii="Times New Roman" w:hAnsi="Times New Roman" w:cs="Times New Roman"/>
          <w:b/>
          <w:spacing w:val="-6"/>
          <w:sz w:val="24"/>
        </w:rPr>
        <w:t xml:space="preserve"> </w:t>
      </w:r>
      <w:r>
        <w:rPr>
          <w:rFonts w:hint="default" w:ascii="Times New Roman" w:hAnsi="Times New Roman" w:cs="Times New Roman"/>
          <w:b/>
          <w:sz w:val="24"/>
        </w:rPr>
        <w:t>the</w:t>
      </w:r>
      <w:r>
        <w:rPr>
          <w:rFonts w:hint="default" w:ascii="Times New Roman" w:hAnsi="Times New Roman" w:cs="Times New Roman"/>
          <w:b/>
          <w:spacing w:val="-1"/>
          <w:sz w:val="24"/>
        </w:rPr>
        <w:t xml:space="preserve"> </w:t>
      </w:r>
      <w:r>
        <w:rPr>
          <w:rFonts w:hint="default" w:ascii="Times New Roman" w:hAnsi="Times New Roman" w:cs="Times New Roman"/>
          <w:b/>
          <w:sz w:val="24"/>
        </w:rPr>
        <w:t>Supervision</w:t>
      </w:r>
      <w:r>
        <w:rPr>
          <w:rFonts w:hint="default" w:ascii="Times New Roman" w:hAnsi="Times New Roman" w:cs="Times New Roman"/>
          <w:b/>
          <w:spacing w:val="1"/>
          <w:sz w:val="24"/>
        </w:rPr>
        <w:t xml:space="preserve"> </w:t>
      </w:r>
      <w:r>
        <w:rPr>
          <w:rFonts w:hint="default" w:ascii="Times New Roman" w:hAnsi="Times New Roman" w:cs="Times New Roman"/>
          <w:b/>
          <w:sz w:val="24"/>
        </w:rPr>
        <w:t>of</w:t>
      </w:r>
    </w:p>
    <w:p>
      <w:pPr>
        <w:spacing w:before="0" w:line="240" w:lineRule="auto"/>
        <w:ind w:left="1418" w:right="1778" w:firstLine="0"/>
        <w:jc w:val="center"/>
        <w:rPr>
          <w:rFonts w:hint="default" w:ascii="Times New Roman" w:hAnsi="Times New Roman" w:cs="Times New Roman"/>
          <w:b/>
          <w:sz w:val="24"/>
        </w:rPr>
      </w:pPr>
    </w:p>
    <w:p>
      <w:pPr>
        <w:spacing w:before="0" w:line="240" w:lineRule="auto"/>
        <w:ind w:left="1418" w:right="1778" w:firstLine="0"/>
        <w:jc w:val="center"/>
        <w:rPr>
          <w:rFonts w:hint="default" w:ascii="Times New Roman" w:hAnsi="Times New Roman" w:cs="Times New Roman"/>
          <w:b/>
          <w:sz w:val="24"/>
          <w:lang w:val="en-US"/>
        </w:rPr>
      </w:pPr>
      <w:r>
        <w:rPr>
          <w:rFonts w:hint="default" w:ascii="Times New Roman" w:hAnsi="Times New Roman" w:cs="Times New Roman"/>
          <w:b/>
          <w:sz w:val="24"/>
          <w:lang w:val="en-US"/>
        </w:rPr>
        <w:t>Smt.Bhavna N. Merh</w:t>
      </w:r>
    </w:p>
    <w:p>
      <w:pPr>
        <w:spacing w:before="0" w:line="240" w:lineRule="auto"/>
        <w:ind w:left="1418" w:right="1778" w:firstLine="0"/>
        <w:jc w:val="center"/>
        <w:rPr>
          <w:rFonts w:hint="default" w:ascii="Times New Roman" w:hAnsi="Times New Roman" w:cs="Times New Roman"/>
          <w:b/>
          <w:sz w:val="24"/>
          <w:lang w:val="en-US"/>
        </w:rPr>
      </w:pPr>
    </w:p>
    <w:p>
      <w:pPr>
        <w:spacing w:before="0" w:line="240" w:lineRule="auto"/>
        <w:ind w:left="1418" w:right="1778" w:firstLine="0"/>
        <w:jc w:val="center"/>
        <w:rPr>
          <w:rFonts w:hint="default" w:ascii="Times New Roman" w:hAnsi="Times New Roman" w:cs="Times New Roman"/>
          <w:b/>
          <w:sz w:val="24"/>
          <w:lang w:val="en-US"/>
        </w:rPr>
      </w:pPr>
      <w:r>
        <w:rPr>
          <w:rFonts w:hint="default" w:ascii="Times New Roman" w:hAnsi="Times New Roman" w:cs="Times New Roman"/>
          <w:b/>
          <w:sz w:val="24"/>
          <w:lang w:val="en-US"/>
        </w:rPr>
        <w:t>SOG , ACSD</w:t>
      </w:r>
    </w:p>
    <w:p>
      <w:pPr>
        <w:spacing w:before="0" w:line="240" w:lineRule="auto"/>
        <w:ind w:left="1418" w:right="1778" w:firstLine="0"/>
        <w:jc w:val="center"/>
        <w:rPr>
          <w:rFonts w:hint="default" w:ascii="Times New Roman" w:hAnsi="Times New Roman" w:cs="Times New Roman"/>
          <w:b/>
          <w:sz w:val="24"/>
          <w:lang w:val="en-US"/>
        </w:rPr>
      </w:pPr>
    </w:p>
    <w:p>
      <w:pPr>
        <w:spacing w:before="0" w:line="240" w:lineRule="auto"/>
        <w:ind w:left="1418" w:right="1778" w:firstLine="0"/>
        <w:jc w:val="center"/>
        <w:rPr>
          <w:rFonts w:hint="default" w:ascii="Times New Roman" w:hAnsi="Times New Roman" w:cs="Times New Roman"/>
          <w:b/>
          <w:sz w:val="24"/>
          <w:lang w:val="en-US"/>
        </w:rPr>
      </w:pPr>
      <w:r>
        <w:rPr>
          <w:rFonts w:hint="default" w:ascii="Times New Roman" w:hAnsi="Times New Roman" w:cs="Times New Roman"/>
          <w:b/>
          <w:sz w:val="24"/>
          <w:lang w:val="en-US"/>
        </w:rPr>
        <w:t xml:space="preserve">Raja Ramanna Centre for Advanced </w:t>
      </w:r>
    </w:p>
    <w:p>
      <w:pPr>
        <w:spacing w:before="0" w:line="240" w:lineRule="auto"/>
        <w:ind w:left="1418" w:right="1778" w:firstLine="0"/>
        <w:jc w:val="center"/>
        <w:rPr>
          <w:rFonts w:hint="default" w:ascii="Times New Roman" w:hAnsi="Times New Roman" w:cs="Times New Roman"/>
          <w:b/>
          <w:sz w:val="24"/>
          <w:lang w:val="en-US"/>
        </w:rPr>
      </w:pPr>
      <w:r>
        <w:rPr>
          <w:rFonts w:hint="default" w:ascii="Times New Roman" w:hAnsi="Times New Roman" w:cs="Times New Roman"/>
          <w:b/>
          <w:sz w:val="24"/>
          <w:lang w:val="en-US"/>
        </w:rPr>
        <w:t>Technology (RRCAT) , Indore</w:t>
      </w:r>
    </w:p>
    <w:p>
      <w:pPr>
        <w:spacing w:before="0" w:line="240" w:lineRule="auto"/>
        <w:ind w:left="1418" w:right="1778" w:firstLine="0"/>
        <w:jc w:val="center"/>
        <w:rPr>
          <w:rFonts w:hint="default" w:ascii="Times New Roman" w:hAnsi="Times New Roman" w:cs="Times New Roman"/>
          <w:b/>
          <w:sz w:val="24"/>
          <w:lang w:val="en-US"/>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spacing w:before="102" w:line="240" w:lineRule="auto"/>
        <w:ind w:left="1440" w:leftChars="0" w:right="1570" w:firstLine="720" w:firstLineChars="0"/>
        <w:jc w:val="both"/>
        <w:rPr>
          <w:rFonts w:hint="default" w:ascii="Times New Roman" w:hAnsi="Times New Roman" w:cs="Times New Roman"/>
          <w:b/>
          <w:sz w:val="28"/>
        </w:rPr>
      </w:pPr>
      <w:r>
        <w:rPr>
          <w:rFonts w:hint="default" w:ascii="Times New Roman" w:hAnsi="Times New Roman" w:cs="Times New Roman"/>
          <w:b/>
          <w:sz w:val="28"/>
        </w:rPr>
        <w:t>(Duration:</w:t>
      </w:r>
      <w:r>
        <w:rPr>
          <w:rFonts w:hint="default" w:ascii="Times New Roman" w:hAnsi="Times New Roman" w:cs="Times New Roman"/>
          <w:b/>
          <w:spacing w:val="-2"/>
          <w:sz w:val="28"/>
        </w:rPr>
        <w:t xml:space="preserve"> </w:t>
      </w:r>
      <w:r>
        <w:rPr>
          <w:rFonts w:hint="default" w:ascii="Times New Roman" w:hAnsi="Times New Roman" w:cs="Times New Roman"/>
          <w:b/>
          <w:spacing w:val="-2"/>
          <w:sz w:val="28"/>
          <w:lang w:val="en-US"/>
        </w:rPr>
        <w:t>12</w:t>
      </w:r>
      <w:r>
        <w:rPr>
          <w:rFonts w:hint="default" w:ascii="Times New Roman" w:hAnsi="Times New Roman" w:cs="Times New Roman"/>
          <w:b/>
          <w:sz w:val="28"/>
          <w:vertAlign w:val="superscript"/>
        </w:rPr>
        <w:t>th</w:t>
      </w:r>
      <w:r>
        <w:rPr>
          <w:rFonts w:hint="default" w:ascii="Times New Roman" w:hAnsi="Times New Roman" w:cs="Times New Roman"/>
          <w:b/>
          <w:spacing w:val="-1"/>
          <w:sz w:val="28"/>
        </w:rPr>
        <w:t xml:space="preserve"> </w:t>
      </w:r>
      <w:r>
        <w:rPr>
          <w:rFonts w:hint="default" w:ascii="Times New Roman" w:hAnsi="Times New Roman" w:cs="Times New Roman"/>
          <w:b/>
          <w:sz w:val="28"/>
        </w:rPr>
        <w:t>J</w:t>
      </w:r>
      <w:r>
        <w:rPr>
          <w:rFonts w:hint="default" w:ascii="Times New Roman" w:hAnsi="Times New Roman" w:cs="Times New Roman"/>
          <w:b/>
          <w:sz w:val="28"/>
          <w:lang w:val="en-US"/>
        </w:rPr>
        <w:t>une</w:t>
      </w:r>
      <w:r>
        <w:rPr>
          <w:rFonts w:hint="default" w:ascii="Times New Roman" w:hAnsi="Times New Roman" w:cs="Times New Roman"/>
          <w:b/>
          <w:spacing w:val="-1"/>
          <w:sz w:val="28"/>
        </w:rPr>
        <w:t xml:space="preserve"> </w:t>
      </w:r>
      <w:r>
        <w:rPr>
          <w:rFonts w:hint="default" w:ascii="Times New Roman" w:hAnsi="Times New Roman" w:cs="Times New Roman"/>
          <w:b/>
          <w:sz w:val="28"/>
        </w:rPr>
        <w:t>2023</w:t>
      </w:r>
      <w:r>
        <w:rPr>
          <w:rFonts w:hint="default" w:ascii="Times New Roman" w:hAnsi="Times New Roman" w:cs="Times New Roman"/>
          <w:b/>
          <w:spacing w:val="-1"/>
          <w:sz w:val="28"/>
        </w:rPr>
        <w:t xml:space="preserve"> </w:t>
      </w:r>
      <w:r>
        <w:rPr>
          <w:rFonts w:hint="default" w:ascii="Times New Roman" w:hAnsi="Times New Roman" w:cs="Times New Roman"/>
          <w:b/>
          <w:sz w:val="28"/>
        </w:rPr>
        <w:t>to</w:t>
      </w:r>
      <w:r>
        <w:rPr>
          <w:rFonts w:hint="default" w:ascii="Times New Roman" w:hAnsi="Times New Roman" w:cs="Times New Roman"/>
          <w:b/>
          <w:spacing w:val="-4"/>
          <w:sz w:val="28"/>
        </w:rPr>
        <w:t xml:space="preserve"> </w:t>
      </w:r>
      <w:r>
        <w:rPr>
          <w:rFonts w:hint="default" w:ascii="Times New Roman" w:hAnsi="Times New Roman" w:cs="Times New Roman"/>
          <w:b/>
          <w:spacing w:val="-4"/>
          <w:sz w:val="28"/>
          <w:lang w:val="en-US"/>
        </w:rPr>
        <w:t>12</w:t>
      </w:r>
      <w:r>
        <w:rPr>
          <w:rFonts w:hint="default" w:ascii="Times New Roman" w:hAnsi="Times New Roman" w:cs="Times New Roman"/>
          <w:b/>
          <w:spacing w:val="-4"/>
          <w:sz w:val="28"/>
          <w:vertAlign w:val="superscript"/>
          <w:lang w:val="en-US"/>
        </w:rPr>
        <w:t>th</w:t>
      </w:r>
      <w:r>
        <w:rPr>
          <w:rFonts w:hint="default" w:ascii="Times New Roman" w:hAnsi="Times New Roman" w:cs="Times New Roman"/>
          <w:b/>
          <w:spacing w:val="-4"/>
          <w:sz w:val="28"/>
          <w:lang w:val="en-US"/>
        </w:rPr>
        <w:t xml:space="preserve"> </w:t>
      </w:r>
      <w:r>
        <w:rPr>
          <w:rFonts w:hint="default" w:ascii="Times New Roman" w:hAnsi="Times New Roman" w:cs="Times New Roman"/>
          <w:b/>
          <w:spacing w:val="-1"/>
          <w:sz w:val="28"/>
        </w:rPr>
        <w:t xml:space="preserve"> </w:t>
      </w:r>
      <w:r>
        <w:rPr>
          <w:rFonts w:hint="default" w:ascii="Times New Roman" w:hAnsi="Times New Roman" w:cs="Times New Roman"/>
          <w:b/>
          <w:spacing w:val="-1"/>
          <w:sz w:val="28"/>
          <w:lang w:val="en-US"/>
        </w:rPr>
        <w:t>August</w:t>
      </w:r>
      <w:r>
        <w:rPr>
          <w:rFonts w:hint="default" w:ascii="Times New Roman" w:hAnsi="Times New Roman" w:cs="Times New Roman"/>
          <w:b/>
          <w:sz w:val="28"/>
        </w:rPr>
        <w:t xml:space="preserve"> 2023)</w:t>
      </w:r>
    </w:p>
    <w:p>
      <w:pPr>
        <w:spacing w:before="1" w:line="240" w:lineRule="auto"/>
        <w:ind w:left="1375" w:right="1434" w:firstLine="0"/>
        <w:jc w:val="center"/>
        <w:rPr>
          <w:rFonts w:hint="default" w:ascii="Times New Roman" w:hAnsi="Times New Roman" w:cs="Times New Roman"/>
          <w:b/>
          <w:i/>
          <w:sz w:val="36"/>
        </w:rPr>
      </w:pPr>
      <w:r>
        <w:rPr>
          <w:rFonts w:hint="default" w:ascii="Times New Roman" w:hAnsi="Times New Roman" w:cs="Times New Roman"/>
          <w:b/>
          <w:i/>
          <w:sz w:val="36"/>
        </w:rPr>
        <w:t>Department</w:t>
      </w:r>
      <w:r>
        <w:rPr>
          <w:rFonts w:hint="default" w:ascii="Times New Roman" w:hAnsi="Times New Roman" w:cs="Times New Roman"/>
          <w:b/>
          <w:i/>
          <w:spacing w:val="-6"/>
          <w:sz w:val="36"/>
        </w:rPr>
        <w:t xml:space="preserve"> </w:t>
      </w:r>
      <w:r>
        <w:rPr>
          <w:rFonts w:hint="default" w:ascii="Times New Roman" w:hAnsi="Times New Roman" w:cs="Times New Roman"/>
          <w:b/>
          <w:i/>
          <w:sz w:val="36"/>
        </w:rPr>
        <w:t>of Computer</w:t>
      </w:r>
      <w:r>
        <w:rPr>
          <w:rFonts w:hint="default" w:ascii="Times New Roman" w:hAnsi="Times New Roman" w:cs="Times New Roman"/>
          <w:b/>
          <w:i/>
          <w:spacing w:val="-2"/>
          <w:sz w:val="36"/>
        </w:rPr>
        <w:t xml:space="preserve"> </w:t>
      </w:r>
      <w:r>
        <w:rPr>
          <w:rFonts w:hint="default" w:ascii="Times New Roman" w:hAnsi="Times New Roman" w:cs="Times New Roman"/>
          <w:b/>
          <w:i/>
          <w:sz w:val="36"/>
        </w:rPr>
        <w:t>Science</w:t>
      </w:r>
      <w:r>
        <w:rPr>
          <w:rFonts w:hint="default" w:ascii="Times New Roman" w:hAnsi="Times New Roman" w:cs="Times New Roman"/>
          <w:b/>
          <w:i/>
          <w:spacing w:val="-3"/>
          <w:sz w:val="36"/>
        </w:rPr>
        <w:t xml:space="preserve"> </w:t>
      </w:r>
      <w:r>
        <w:rPr>
          <w:rFonts w:hint="default" w:ascii="Times New Roman" w:hAnsi="Times New Roman" w:cs="Times New Roman"/>
          <w:b/>
          <w:i/>
          <w:sz w:val="36"/>
        </w:rPr>
        <w:t>Engineering</w:t>
      </w:r>
    </w:p>
    <w:p>
      <w:pPr>
        <w:pStyle w:val="2"/>
        <w:spacing w:before="0" w:line="240" w:lineRule="auto"/>
        <w:ind w:left="556" w:right="626"/>
        <w:jc w:val="center"/>
        <w:rPr>
          <w:rFonts w:hint="default" w:ascii="Times New Roman" w:hAnsi="Times New Roman" w:cs="Times New Roman"/>
          <w:lang w:val="en-US"/>
        </w:rPr>
      </w:pPr>
      <w:r>
        <w:rPr>
          <w:rFonts w:hint="default" w:ascii="Times New Roman" w:hAnsi="Times New Roman" w:cs="Times New Roman"/>
          <w:lang w:val="en-US"/>
        </w:rPr>
        <w:t xml:space="preserve">MEDI-CAPS UNIVERSITY </w:t>
      </w:r>
    </w:p>
    <w:p>
      <w:pPr>
        <w:spacing w:after="0" w:line="240" w:lineRule="auto"/>
        <w:jc w:val="center"/>
        <w:rPr>
          <w:rFonts w:hint="default" w:ascii="Times New Roman" w:hAnsi="Times New Roman" w:cs="Times New Roman"/>
          <w:sz w:val="28"/>
        </w:rPr>
        <w:sectPr>
          <w:headerReference r:id="rId5" w:type="default"/>
          <w:type w:val="continuous"/>
          <w:pgSz w:w="12240" w:h="15840"/>
          <w:pgMar w:top="1640" w:right="1220" w:bottom="280" w:left="1280" w:header="1244" w:footer="720" w:gutter="0"/>
          <w:pgNumType w:start="1"/>
          <w:cols w:space="720" w:num="1"/>
        </w:sectPr>
      </w:pPr>
      <w:r>
        <w:rPr>
          <w:rFonts w:hint="default" w:ascii="Times New Roman" w:hAnsi="Times New Roman" w:cs="Times New Roman"/>
          <w:sz w:val="28"/>
        </w:rPr>
        <w:t>AB Rd, Pigdamber, Rau, Indore, Madhya Pradesh 453331</w:t>
      </w: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r>
        <w:rPr>
          <w:rFonts w:hint="default" w:ascii="Times New Roman" w:hAnsi="Times New Roman" w:cs="Times New Roman"/>
          <w:b/>
          <w:sz w:val="36"/>
          <w:lang w:val="en-US"/>
        </w:rPr>
        <w:t xml:space="preserve">                                 </w:t>
      </w:r>
      <w:r>
        <w:rPr>
          <w:rFonts w:hint="default" w:ascii="Times New Roman" w:hAnsi="Times New Roman" w:eastAsia="Times New Roman" w:cs="Times New Roman"/>
          <w:b/>
          <w:sz w:val="36"/>
          <w:szCs w:val="24"/>
          <w:lang w:val="en-US" w:eastAsia="en-US" w:bidi="ar-SA"/>
        </w:rPr>
        <w:pict>
          <v:shape id="_x0000_i1037" o:spt="75" type="#_x0000_t75" style="height:153.75pt;width:177pt;" fillcolor="#FFFFFF" filled="f" o:preferrelative="t" stroked="f" coordsize="21600,21600">
            <v:path/>
            <v:fill on="f" color2="#FFFFFF" focussize="0,0"/>
            <v:stroke on="f"/>
            <v:imagedata r:id="rId17" cropbottom="2462f" gain="65536f" blacklevel="0f" gamma="0" o:title=""/>
            <o:lock v:ext="edit" position="f" selection="f" grouping="f" rotation="f" cropping="f" text="f" aspectratio="t"/>
            <w10:wrap type="none"/>
            <w10:anchorlock/>
          </v:shape>
        </w:pict>
      </w:r>
    </w:p>
    <w:p>
      <w:pPr>
        <w:pStyle w:val="8"/>
        <w:spacing w:before="10" w:line="240" w:lineRule="auto"/>
        <w:ind w:left="2160" w:leftChars="0" w:firstLine="720" w:firstLineChars="0"/>
        <w:jc w:val="left"/>
        <w:rPr>
          <w:rFonts w:hint="default" w:ascii="Times New Roman" w:hAnsi="Times New Roman" w:cs="Times New Roman"/>
          <w:b/>
          <w:sz w:val="14"/>
        </w:rPr>
      </w:pPr>
    </w:p>
    <w:p>
      <w:pPr>
        <w:pStyle w:val="8"/>
        <w:spacing w:line="240" w:lineRule="auto"/>
        <w:ind w:left="3778"/>
        <w:rPr>
          <w:rFonts w:hint="default" w:ascii="Times New Roman" w:hAnsi="Times New Roman" w:cs="Times New Roman"/>
          <w:sz w:val="20"/>
        </w:rPr>
      </w:pPr>
    </w:p>
    <w:p>
      <w:pPr>
        <w:spacing w:before="0" w:line="240" w:lineRule="auto"/>
        <w:ind w:left="1509" w:right="1565" w:firstLine="0"/>
        <w:jc w:val="center"/>
        <w:rPr>
          <w:rFonts w:hint="default" w:ascii="Times New Roman" w:hAnsi="Times New Roman" w:cs="Times New Roman"/>
          <w:b/>
          <w:sz w:val="32"/>
        </w:rPr>
      </w:pPr>
      <w:r>
        <w:rPr>
          <w:rFonts w:hint="default" w:ascii="Times New Roman" w:hAnsi="Times New Roman" w:cs="Times New Roman"/>
          <w:b/>
          <w:sz w:val="32"/>
        </w:rPr>
        <w:t>2022</w:t>
      </w:r>
      <w:r>
        <w:rPr>
          <w:rFonts w:hint="default" w:ascii="Times New Roman" w:hAnsi="Times New Roman" w:cs="Times New Roman"/>
          <w:b/>
          <w:spacing w:val="-2"/>
          <w:sz w:val="32"/>
        </w:rPr>
        <w:t xml:space="preserve"> </w:t>
      </w:r>
      <w:r>
        <w:rPr>
          <w:rFonts w:hint="default" w:ascii="Times New Roman" w:hAnsi="Times New Roman" w:cs="Times New Roman"/>
          <w:b/>
          <w:sz w:val="32"/>
        </w:rPr>
        <w:t>–</w:t>
      </w:r>
      <w:r>
        <w:rPr>
          <w:rFonts w:hint="default" w:ascii="Times New Roman" w:hAnsi="Times New Roman" w:cs="Times New Roman"/>
          <w:b/>
          <w:spacing w:val="-2"/>
          <w:sz w:val="32"/>
        </w:rPr>
        <w:t xml:space="preserve"> </w:t>
      </w:r>
      <w:r>
        <w:rPr>
          <w:rFonts w:hint="default" w:ascii="Times New Roman" w:hAnsi="Times New Roman" w:cs="Times New Roman"/>
          <w:b/>
          <w:sz w:val="32"/>
        </w:rPr>
        <w:t>2023</w:t>
      </w:r>
    </w:p>
    <w:p>
      <w:pPr>
        <w:spacing w:before="267" w:line="240" w:lineRule="auto"/>
        <w:ind w:left="1509" w:right="1430" w:firstLine="0"/>
        <w:jc w:val="center"/>
        <w:rPr>
          <w:rFonts w:hint="default" w:ascii="Times New Roman" w:hAnsi="Times New Roman" w:cs="Times New Roman"/>
          <w:b/>
          <w:sz w:val="32"/>
        </w:rPr>
      </w:pPr>
      <w:r>
        <w:rPr>
          <w:rFonts w:hint="default" w:ascii="Times New Roman" w:hAnsi="Times New Roman" w:cs="Times New Roman"/>
          <w:b/>
          <w:sz w:val="32"/>
        </w:rPr>
        <w:t>DECLARATION</w:t>
      </w:r>
    </w:p>
    <w:p>
      <w:pPr>
        <w:pStyle w:val="8"/>
        <w:spacing w:line="240" w:lineRule="auto"/>
        <w:rPr>
          <w:rFonts w:hint="default" w:ascii="Times New Roman" w:hAnsi="Times New Roman" w:cs="Times New Roman"/>
          <w:b/>
          <w:sz w:val="36"/>
        </w:rPr>
      </w:pPr>
    </w:p>
    <w:p>
      <w:pPr>
        <w:pStyle w:val="8"/>
        <w:spacing w:before="9" w:line="240" w:lineRule="auto"/>
        <w:rPr>
          <w:rFonts w:hint="default" w:ascii="Times New Roman" w:hAnsi="Times New Roman" w:cs="Times New Roman"/>
          <w:b/>
          <w:sz w:val="42"/>
        </w:rPr>
      </w:pPr>
    </w:p>
    <w:p>
      <w:pPr>
        <w:spacing w:before="0" w:line="240" w:lineRule="auto"/>
        <w:ind w:left="342" w:right="393" w:firstLine="0"/>
        <w:jc w:val="both"/>
        <w:rPr>
          <w:rFonts w:hint="default" w:ascii="Times New Roman" w:hAnsi="Times New Roman" w:cs="Times New Roman"/>
          <w:sz w:val="24"/>
        </w:rPr>
      </w:pPr>
      <w:r>
        <w:rPr>
          <w:rFonts w:hint="default" w:ascii="Times New Roman" w:hAnsi="Times New Roman" w:cs="Times New Roman"/>
          <w:sz w:val="24"/>
        </w:rPr>
        <w:t>I hereby declare that work, which is being presented in the Internship Report as the partial</w:t>
      </w:r>
      <w:r>
        <w:rPr>
          <w:rFonts w:hint="default" w:ascii="Times New Roman" w:hAnsi="Times New Roman" w:cs="Times New Roman"/>
          <w:spacing w:val="1"/>
          <w:sz w:val="24"/>
        </w:rPr>
        <w:t xml:space="preserve"> </w:t>
      </w:r>
      <w:r>
        <w:rPr>
          <w:rFonts w:hint="default" w:ascii="Times New Roman" w:hAnsi="Times New Roman" w:cs="Times New Roman"/>
          <w:sz w:val="24"/>
        </w:rPr>
        <w:t>fulfilment</w:t>
      </w:r>
      <w:r>
        <w:rPr>
          <w:rFonts w:hint="default" w:ascii="Times New Roman" w:hAnsi="Times New Roman" w:cs="Times New Roman"/>
          <w:spacing w:val="1"/>
          <w:sz w:val="24"/>
        </w:rPr>
        <w:t xml:space="preserve"> </w:t>
      </w:r>
      <w:r>
        <w:rPr>
          <w:rFonts w:hint="default" w:ascii="Times New Roman" w:hAnsi="Times New Roman" w:cs="Times New Roman"/>
          <w:sz w:val="24"/>
        </w:rPr>
        <w:t>for</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award</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1"/>
          <w:sz w:val="24"/>
        </w:rPr>
        <w:t xml:space="preserve"> </w:t>
      </w:r>
      <w:r>
        <w:rPr>
          <w:rFonts w:hint="default" w:ascii="Times New Roman" w:hAnsi="Times New Roman" w:cs="Times New Roman"/>
          <w:sz w:val="24"/>
        </w:rPr>
        <w:t>degree</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1"/>
          <w:sz w:val="24"/>
        </w:rPr>
        <w:t xml:space="preserve"> </w:t>
      </w:r>
      <w:r>
        <w:rPr>
          <w:rFonts w:hint="default" w:ascii="Times New Roman" w:hAnsi="Times New Roman" w:cs="Times New Roman"/>
          <w:b/>
          <w:sz w:val="24"/>
        </w:rPr>
        <w:t>Bachelor</w:t>
      </w:r>
      <w:r>
        <w:rPr>
          <w:rFonts w:hint="default" w:ascii="Times New Roman" w:hAnsi="Times New Roman" w:cs="Times New Roman"/>
          <w:b/>
          <w:spacing w:val="1"/>
          <w:sz w:val="24"/>
        </w:rPr>
        <w:t xml:space="preserve"> </w:t>
      </w:r>
      <w:r>
        <w:rPr>
          <w:rFonts w:hint="default" w:ascii="Times New Roman" w:hAnsi="Times New Roman" w:cs="Times New Roman"/>
          <w:b/>
          <w:sz w:val="24"/>
        </w:rPr>
        <w:t>of</w:t>
      </w:r>
      <w:r>
        <w:rPr>
          <w:rFonts w:hint="default" w:ascii="Times New Roman" w:hAnsi="Times New Roman" w:cs="Times New Roman"/>
          <w:b/>
          <w:spacing w:val="1"/>
          <w:sz w:val="24"/>
        </w:rPr>
        <w:t xml:space="preserve"> </w:t>
      </w:r>
      <w:r>
        <w:rPr>
          <w:rFonts w:hint="default" w:ascii="Times New Roman" w:hAnsi="Times New Roman" w:cs="Times New Roman"/>
          <w:b/>
          <w:sz w:val="24"/>
        </w:rPr>
        <w:t>Technology</w:t>
      </w:r>
      <w:r>
        <w:rPr>
          <w:rFonts w:hint="default" w:ascii="Times New Roman" w:hAnsi="Times New Roman" w:cs="Times New Roman"/>
          <w:b/>
          <w:spacing w:val="1"/>
          <w:sz w:val="24"/>
        </w:rPr>
        <w:t xml:space="preserve"> </w:t>
      </w:r>
      <w:r>
        <w:rPr>
          <w:rFonts w:hint="default" w:ascii="Times New Roman" w:hAnsi="Times New Roman" w:cs="Times New Roman"/>
          <w:sz w:val="24"/>
        </w:rPr>
        <w:t>in</w:t>
      </w:r>
      <w:r>
        <w:rPr>
          <w:rFonts w:hint="default" w:ascii="Times New Roman" w:hAnsi="Times New Roman" w:cs="Times New Roman"/>
          <w:spacing w:val="1"/>
          <w:sz w:val="24"/>
        </w:rPr>
        <w:t xml:space="preserve"> </w:t>
      </w:r>
      <w:r>
        <w:rPr>
          <w:rFonts w:hint="default" w:ascii="Times New Roman" w:hAnsi="Times New Roman" w:cs="Times New Roman"/>
          <w:b/>
          <w:sz w:val="24"/>
        </w:rPr>
        <w:t>Computer</w:t>
      </w:r>
      <w:r>
        <w:rPr>
          <w:rFonts w:hint="default" w:ascii="Times New Roman" w:hAnsi="Times New Roman" w:cs="Times New Roman"/>
          <w:b/>
          <w:spacing w:val="1"/>
          <w:sz w:val="24"/>
        </w:rPr>
        <w:t xml:space="preserve"> </w:t>
      </w:r>
      <w:r>
        <w:rPr>
          <w:rFonts w:hint="default" w:ascii="Times New Roman" w:hAnsi="Times New Roman" w:cs="Times New Roman"/>
          <w:b/>
          <w:sz w:val="24"/>
        </w:rPr>
        <w:t>Science</w:t>
      </w:r>
      <w:r>
        <w:rPr>
          <w:rFonts w:hint="default" w:ascii="Times New Roman" w:hAnsi="Times New Roman" w:cs="Times New Roman"/>
          <w:b/>
          <w:spacing w:val="1"/>
          <w:sz w:val="24"/>
        </w:rPr>
        <w:t xml:space="preserve"> </w:t>
      </w:r>
      <w:r>
        <w:rPr>
          <w:rFonts w:hint="default" w:ascii="Times New Roman" w:hAnsi="Times New Roman" w:cs="Times New Roman"/>
          <w:b/>
          <w:sz w:val="24"/>
        </w:rPr>
        <w:t>Engineering</w:t>
      </w:r>
      <w:r>
        <w:rPr>
          <w:rFonts w:hint="default" w:ascii="Times New Roman" w:hAnsi="Times New Roman" w:cs="Times New Roman"/>
          <w:b/>
          <w:spacing w:val="1"/>
          <w:sz w:val="24"/>
        </w:rPr>
        <w:t xml:space="preserve"> </w:t>
      </w:r>
      <w:r>
        <w:rPr>
          <w:rFonts w:hint="default" w:ascii="Times New Roman" w:hAnsi="Times New Roman" w:cs="Times New Roman"/>
          <w:sz w:val="24"/>
        </w:rPr>
        <w:t>in the</w:t>
      </w:r>
      <w:r>
        <w:rPr>
          <w:rFonts w:hint="default" w:ascii="Times New Roman" w:hAnsi="Times New Roman" w:cs="Times New Roman"/>
          <w:spacing w:val="1"/>
          <w:sz w:val="24"/>
        </w:rPr>
        <w:t xml:space="preserve"> </w:t>
      </w:r>
      <w:r>
        <w:rPr>
          <w:rFonts w:hint="default" w:ascii="Times New Roman" w:hAnsi="Times New Roman" w:cs="Times New Roman"/>
          <w:b/>
          <w:sz w:val="24"/>
        </w:rPr>
        <w:t>Department</w:t>
      </w:r>
      <w:r>
        <w:rPr>
          <w:rFonts w:hint="default" w:ascii="Times New Roman" w:hAnsi="Times New Roman" w:cs="Times New Roman"/>
          <w:b/>
          <w:spacing w:val="1"/>
          <w:sz w:val="24"/>
        </w:rPr>
        <w:t xml:space="preserve"> </w:t>
      </w:r>
      <w:r>
        <w:rPr>
          <w:rFonts w:hint="default" w:ascii="Times New Roman" w:hAnsi="Times New Roman" w:cs="Times New Roman"/>
          <w:b/>
          <w:sz w:val="24"/>
        </w:rPr>
        <w:t>of Computer Science Engineering</w:t>
      </w:r>
      <w:r>
        <w:rPr>
          <w:rFonts w:hint="default" w:ascii="Times New Roman" w:hAnsi="Times New Roman" w:cs="Times New Roman"/>
          <w:b/>
          <w:spacing w:val="1"/>
          <w:sz w:val="24"/>
        </w:rPr>
        <w:t xml:space="preserve"> </w:t>
      </w:r>
      <w:r>
        <w:rPr>
          <w:rFonts w:hint="default" w:ascii="Times New Roman" w:hAnsi="Times New Roman" w:cs="Times New Roman"/>
          <w:sz w:val="24"/>
        </w:rPr>
        <w:t>at</w:t>
      </w:r>
      <w:r>
        <w:rPr>
          <w:rFonts w:hint="default" w:ascii="Times New Roman" w:hAnsi="Times New Roman" w:cs="Times New Roman"/>
          <w:spacing w:val="1"/>
          <w:sz w:val="24"/>
        </w:rPr>
        <w:t xml:space="preserve"> </w:t>
      </w:r>
      <w:r>
        <w:rPr>
          <w:rFonts w:hint="default" w:ascii="Times New Roman" w:hAnsi="Times New Roman" w:cs="Times New Roman"/>
          <w:b/>
          <w:bCs/>
          <w:spacing w:val="1"/>
          <w:sz w:val="24"/>
          <w:lang w:val="en-US"/>
        </w:rPr>
        <w:t>Medi-Caps University</w:t>
      </w:r>
      <w:r>
        <w:rPr>
          <w:rFonts w:hint="default" w:ascii="Times New Roman" w:hAnsi="Times New Roman" w:cs="Times New Roman"/>
          <w:spacing w:val="1"/>
          <w:sz w:val="24"/>
          <w:lang w:val="en-US"/>
        </w:rPr>
        <w:t>,</w:t>
      </w:r>
      <w:r>
        <w:rPr>
          <w:rFonts w:hint="default" w:ascii="Times New Roman" w:hAnsi="Times New Roman" w:cs="Times New Roman"/>
          <w:b/>
          <w:spacing w:val="1"/>
          <w:sz w:val="24"/>
        </w:rPr>
        <w:t xml:space="preserve"> </w:t>
      </w:r>
      <w:r>
        <w:rPr>
          <w:rFonts w:hint="default" w:ascii="Times New Roman" w:hAnsi="Times New Roman" w:cs="Times New Roman"/>
          <w:b/>
          <w:spacing w:val="-1"/>
          <w:sz w:val="24"/>
        </w:rPr>
        <w:t>Indore</w:t>
      </w:r>
      <w:r>
        <w:rPr>
          <w:rFonts w:hint="default" w:ascii="Times New Roman" w:hAnsi="Times New Roman" w:cs="Times New Roman"/>
          <w:spacing w:val="-1"/>
          <w:sz w:val="24"/>
        </w:rPr>
        <w:t>, is</w:t>
      </w:r>
      <w:r>
        <w:rPr>
          <w:rFonts w:hint="default" w:ascii="Times New Roman" w:hAnsi="Times New Roman" w:cs="Times New Roman"/>
          <w:spacing w:val="-10"/>
          <w:sz w:val="24"/>
        </w:rPr>
        <w:t xml:space="preserve"> </w:t>
      </w:r>
      <w:r>
        <w:rPr>
          <w:rFonts w:hint="default" w:ascii="Times New Roman" w:hAnsi="Times New Roman" w:cs="Times New Roman"/>
          <w:spacing w:val="-1"/>
          <w:sz w:val="24"/>
        </w:rPr>
        <w:t>an</w:t>
      </w:r>
      <w:r>
        <w:rPr>
          <w:rFonts w:hint="default" w:ascii="Times New Roman" w:hAnsi="Times New Roman" w:cs="Times New Roman"/>
          <w:spacing w:val="-12"/>
          <w:sz w:val="24"/>
        </w:rPr>
        <w:t xml:space="preserve"> </w:t>
      </w:r>
      <w:r>
        <w:rPr>
          <w:rFonts w:hint="default" w:ascii="Times New Roman" w:hAnsi="Times New Roman" w:cs="Times New Roman"/>
          <w:spacing w:val="-1"/>
          <w:sz w:val="24"/>
        </w:rPr>
        <w:t>authentic</w:t>
      </w:r>
      <w:r>
        <w:rPr>
          <w:rFonts w:hint="default" w:ascii="Times New Roman" w:hAnsi="Times New Roman" w:cs="Times New Roman"/>
          <w:spacing w:val="-9"/>
          <w:sz w:val="24"/>
        </w:rPr>
        <w:t xml:space="preserve"> </w:t>
      </w:r>
      <w:r>
        <w:rPr>
          <w:rFonts w:hint="default" w:ascii="Times New Roman" w:hAnsi="Times New Roman" w:cs="Times New Roman"/>
          <w:spacing w:val="-1"/>
          <w:sz w:val="24"/>
        </w:rPr>
        <w:t>record</w:t>
      </w:r>
      <w:r>
        <w:rPr>
          <w:rFonts w:hint="default" w:ascii="Times New Roman" w:hAnsi="Times New Roman" w:cs="Times New Roman"/>
          <w:spacing w:val="-17"/>
          <w:sz w:val="24"/>
        </w:rPr>
        <w:t xml:space="preserve"> </w:t>
      </w:r>
      <w:r>
        <w:rPr>
          <w:rFonts w:hint="default" w:ascii="Times New Roman" w:hAnsi="Times New Roman" w:cs="Times New Roman"/>
          <w:spacing w:val="-1"/>
          <w:sz w:val="24"/>
        </w:rPr>
        <w:t>of</w:t>
      </w:r>
      <w:r>
        <w:rPr>
          <w:rFonts w:hint="default" w:ascii="Times New Roman" w:hAnsi="Times New Roman" w:cs="Times New Roman"/>
          <w:spacing w:val="-11"/>
          <w:sz w:val="24"/>
        </w:rPr>
        <w:t xml:space="preserve"> </w:t>
      </w:r>
      <w:r>
        <w:rPr>
          <w:rFonts w:hint="default" w:ascii="Times New Roman" w:hAnsi="Times New Roman" w:cs="Times New Roman"/>
          <w:spacing w:val="-1"/>
          <w:sz w:val="24"/>
        </w:rPr>
        <w:t>my</w:t>
      </w:r>
      <w:r>
        <w:rPr>
          <w:rFonts w:hint="default" w:ascii="Times New Roman" w:hAnsi="Times New Roman" w:cs="Times New Roman"/>
          <w:spacing w:val="-17"/>
          <w:sz w:val="24"/>
        </w:rPr>
        <w:t xml:space="preserve"> </w:t>
      </w:r>
      <w:r>
        <w:rPr>
          <w:rFonts w:hint="default" w:ascii="Times New Roman" w:hAnsi="Times New Roman" w:cs="Times New Roman"/>
          <w:sz w:val="24"/>
        </w:rPr>
        <w:t>work</w:t>
      </w:r>
      <w:r>
        <w:rPr>
          <w:rFonts w:hint="default" w:ascii="Times New Roman" w:hAnsi="Times New Roman" w:cs="Times New Roman"/>
          <w:spacing w:val="-8"/>
          <w:sz w:val="24"/>
        </w:rPr>
        <w:t xml:space="preserve"> </w:t>
      </w:r>
      <w:r>
        <w:rPr>
          <w:rFonts w:hint="default" w:ascii="Times New Roman" w:hAnsi="Times New Roman" w:cs="Times New Roman"/>
          <w:sz w:val="24"/>
        </w:rPr>
        <w:t>carried</w:t>
      </w:r>
      <w:r>
        <w:rPr>
          <w:rFonts w:hint="default" w:ascii="Times New Roman" w:hAnsi="Times New Roman" w:cs="Times New Roman"/>
          <w:spacing w:val="-8"/>
          <w:sz w:val="24"/>
        </w:rPr>
        <w:t xml:space="preserve"> </w:t>
      </w:r>
      <w:r>
        <w:rPr>
          <w:rFonts w:hint="default" w:ascii="Times New Roman" w:hAnsi="Times New Roman" w:cs="Times New Roman"/>
          <w:sz w:val="24"/>
        </w:rPr>
        <w:t>out</w:t>
      </w:r>
      <w:r>
        <w:rPr>
          <w:rFonts w:hint="default" w:ascii="Times New Roman" w:hAnsi="Times New Roman" w:cs="Times New Roman"/>
          <w:spacing w:val="-6"/>
          <w:sz w:val="24"/>
        </w:rPr>
        <w:t xml:space="preserve"> </w:t>
      </w:r>
      <w:r>
        <w:rPr>
          <w:rFonts w:hint="default" w:ascii="Times New Roman" w:hAnsi="Times New Roman" w:cs="Times New Roman"/>
          <w:sz w:val="24"/>
        </w:rPr>
        <w:t>under</w:t>
      </w:r>
      <w:r>
        <w:rPr>
          <w:rFonts w:hint="default" w:ascii="Times New Roman" w:hAnsi="Times New Roman" w:cs="Times New Roman"/>
          <w:spacing w:val="-11"/>
          <w:sz w:val="24"/>
        </w:rPr>
        <w:t xml:space="preserve"> </w:t>
      </w:r>
      <w:r>
        <w:rPr>
          <w:rFonts w:hint="default" w:ascii="Times New Roman" w:hAnsi="Times New Roman" w:cs="Times New Roman"/>
          <w:sz w:val="24"/>
        </w:rPr>
        <w:t>the</w:t>
      </w:r>
      <w:r>
        <w:rPr>
          <w:rFonts w:hint="default" w:ascii="Times New Roman" w:hAnsi="Times New Roman" w:cs="Times New Roman"/>
          <w:spacing w:val="-9"/>
          <w:sz w:val="24"/>
        </w:rPr>
        <w:t xml:space="preserve"> </w:t>
      </w:r>
      <w:r>
        <w:rPr>
          <w:rFonts w:hint="default" w:ascii="Times New Roman" w:hAnsi="Times New Roman" w:cs="Times New Roman"/>
          <w:sz w:val="24"/>
        </w:rPr>
        <w:t>Mentorship</w:t>
      </w:r>
      <w:r>
        <w:rPr>
          <w:rFonts w:hint="default" w:ascii="Times New Roman" w:hAnsi="Times New Roman" w:cs="Times New Roman"/>
          <w:spacing w:val="-8"/>
          <w:sz w:val="24"/>
        </w:rPr>
        <w:t xml:space="preserve"> </w:t>
      </w:r>
      <w:r>
        <w:rPr>
          <w:rFonts w:hint="default" w:ascii="Times New Roman" w:hAnsi="Times New Roman" w:cs="Times New Roman"/>
          <w:sz w:val="24"/>
        </w:rPr>
        <w:t>of</w:t>
      </w:r>
      <w:r>
        <w:rPr>
          <w:rFonts w:hint="default" w:ascii="Times New Roman" w:hAnsi="Times New Roman" w:cs="Times New Roman"/>
          <w:spacing w:val="-16"/>
          <w:sz w:val="24"/>
        </w:rPr>
        <w:t xml:space="preserve"> </w:t>
      </w:r>
      <w:r>
        <w:rPr>
          <w:rFonts w:hint="default" w:ascii="Times New Roman" w:hAnsi="Times New Roman" w:cs="Times New Roman"/>
          <w:sz w:val="24"/>
        </w:rPr>
        <w:t>Industry</w:t>
      </w:r>
      <w:r>
        <w:rPr>
          <w:rFonts w:hint="default" w:ascii="Times New Roman" w:hAnsi="Times New Roman" w:cs="Times New Roman"/>
          <w:sz w:val="24"/>
          <w:lang w:val="en-US"/>
        </w:rPr>
        <w:t xml:space="preserve"> Mentor Smt.</w:t>
      </w:r>
      <w:r>
        <w:rPr>
          <w:rFonts w:hint="default" w:ascii="Times New Roman" w:hAnsi="Times New Roman" w:cs="Times New Roman"/>
          <w:sz w:val="24"/>
        </w:rPr>
        <w:t xml:space="preserve"> </w:t>
      </w:r>
      <w:r>
        <w:rPr>
          <w:rFonts w:hint="default" w:ascii="Times New Roman" w:hAnsi="Times New Roman" w:cs="Times New Roman"/>
          <w:sz w:val="24"/>
          <w:lang w:val="en-US"/>
        </w:rPr>
        <w:t xml:space="preserve">Bhavna N. Merh </w:t>
      </w:r>
      <w:r>
        <w:rPr>
          <w:rFonts w:hint="default" w:ascii="Times New Roman" w:hAnsi="Times New Roman" w:cs="Times New Roman"/>
          <w:b/>
          <w:sz w:val="24"/>
        </w:rPr>
        <w:t>,</w:t>
      </w:r>
      <w:r>
        <w:rPr>
          <w:rFonts w:hint="default" w:ascii="Times New Roman" w:hAnsi="Times New Roman" w:cs="Times New Roman"/>
          <w:b/>
          <w:spacing w:val="1"/>
          <w:sz w:val="24"/>
        </w:rPr>
        <w:t xml:space="preserve"> </w:t>
      </w:r>
      <w:r>
        <w:rPr>
          <w:rFonts w:hint="default" w:ascii="Times New Roman" w:hAnsi="Times New Roman" w:cs="Times New Roman"/>
          <w:b/>
          <w:spacing w:val="1"/>
          <w:sz w:val="24"/>
          <w:lang w:val="en-US"/>
        </w:rPr>
        <w:t>SOG</w:t>
      </w:r>
      <w:r>
        <w:rPr>
          <w:rFonts w:hint="default" w:ascii="Times New Roman" w:hAnsi="Times New Roman" w:cs="Times New Roman"/>
          <w:b/>
          <w:sz w:val="24"/>
        </w:rPr>
        <w:t xml:space="preserve">, </w:t>
      </w:r>
      <w:r>
        <w:rPr>
          <w:rFonts w:hint="default" w:ascii="Times New Roman" w:hAnsi="Times New Roman" w:cs="Times New Roman"/>
          <w:b/>
          <w:sz w:val="24"/>
          <w:lang w:val="en-US"/>
        </w:rPr>
        <w:t>ACSD</w:t>
      </w:r>
      <w:r>
        <w:rPr>
          <w:rFonts w:hint="default" w:ascii="Times New Roman" w:hAnsi="Times New Roman" w:cs="Times New Roman"/>
          <w:b/>
          <w:sz w:val="24"/>
        </w:rPr>
        <w:t xml:space="preserve"> </w:t>
      </w:r>
      <w:r>
        <w:rPr>
          <w:rFonts w:hint="default" w:ascii="Times New Roman" w:hAnsi="Times New Roman" w:cs="Times New Roman"/>
          <w:sz w:val="24"/>
        </w:rPr>
        <w:t xml:space="preserve">and </w:t>
      </w:r>
      <w:r>
        <w:rPr>
          <w:rFonts w:hint="default" w:ascii="Times New Roman" w:hAnsi="Times New Roman" w:cs="Times New Roman"/>
          <w:b/>
          <w:sz w:val="24"/>
        </w:rPr>
        <w:t xml:space="preserve"> </w:t>
      </w:r>
      <w:r>
        <w:rPr>
          <w:rFonts w:hint="default" w:ascii="Times New Roman" w:hAnsi="Times New Roman" w:cs="Times New Roman"/>
          <w:sz w:val="24"/>
        </w:rPr>
        <w:t>The matter embodied</w:t>
      </w:r>
      <w:r>
        <w:rPr>
          <w:rFonts w:hint="default" w:ascii="Times New Roman" w:hAnsi="Times New Roman" w:cs="Times New Roman"/>
          <w:spacing w:val="1"/>
          <w:sz w:val="24"/>
        </w:rPr>
        <w:t xml:space="preserve"> </w:t>
      </w:r>
      <w:r>
        <w:rPr>
          <w:rFonts w:hint="default" w:ascii="Times New Roman" w:hAnsi="Times New Roman" w:cs="Times New Roman"/>
          <w:sz w:val="24"/>
        </w:rPr>
        <w:t>in</w:t>
      </w:r>
      <w:r>
        <w:rPr>
          <w:rFonts w:hint="default" w:ascii="Times New Roman" w:hAnsi="Times New Roman" w:cs="Times New Roman"/>
          <w:spacing w:val="-4"/>
          <w:sz w:val="24"/>
        </w:rPr>
        <w:t xml:space="preserve"> </w:t>
      </w:r>
      <w:r>
        <w:rPr>
          <w:rFonts w:hint="default" w:ascii="Times New Roman" w:hAnsi="Times New Roman" w:cs="Times New Roman"/>
          <w:sz w:val="24"/>
        </w:rPr>
        <w:t>this</w:t>
      </w:r>
      <w:r>
        <w:rPr>
          <w:rFonts w:hint="default" w:ascii="Times New Roman" w:hAnsi="Times New Roman" w:cs="Times New Roman"/>
          <w:spacing w:val="3"/>
          <w:sz w:val="24"/>
        </w:rPr>
        <w:t xml:space="preserve"> </w:t>
      </w:r>
      <w:r>
        <w:rPr>
          <w:rFonts w:hint="default" w:ascii="Times New Roman" w:hAnsi="Times New Roman" w:cs="Times New Roman"/>
          <w:sz w:val="24"/>
        </w:rPr>
        <w:t>internship</w:t>
      </w:r>
      <w:r>
        <w:rPr>
          <w:rFonts w:hint="default" w:ascii="Times New Roman" w:hAnsi="Times New Roman" w:cs="Times New Roman"/>
          <w:spacing w:val="1"/>
          <w:sz w:val="24"/>
        </w:rPr>
        <w:t xml:space="preserve"> </w:t>
      </w:r>
      <w:r>
        <w:rPr>
          <w:rFonts w:hint="default" w:ascii="Times New Roman" w:hAnsi="Times New Roman" w:cs="Times New Roman"/>
          <w:sz w:val="24"/>
        </w:rPr>
        <w:t>report</w:t>
      </w:r>
      <w:r>
        <w:rPr>
          <w:rFonts w:hint="default" w:ascii="Times New Roman" w:hAnsi="Times New Roman" w:cs="Times New Roman"/>
          <w:spacing w:val="1"/>
          <w:sz w:val="24"/>
        </w:rPr>
        <w:t xml:space="preserve"> </w:t>
      </w:r>
      <w:r>
        <w:rPr>
          <w:rFonts w:hint="default" w:ascii="Times New Roman" w:hAnsi="Times New Roman" w:cs="Times New Roman"/>
          <w:sz w:val="24"/>
        </w:rPr>
        <w:t>has</w:t>
      </w:r>
      <w:r>
        <w:rPr>
          <w:rFonts w:hint="default" w:ascii="Times New Roman" w:hAnsi="Times New Roman" w:cs="Times New Roman"/>
          <w:spacing w:val="4"/>
          <w:sz w:val="24"/>
        </w:rPr>
        <w:t xml:space="preserve"> </w:t>
      </w:r>
      <w:r>
        <w:rPr>
          <w:rFonts w:hint="default" w:ascii="Times New Roman" w:hAnsi="Times New Roman" w:cs="Times New Roman"/>
          <w:sz w:val="24"/>
        </w:rPr>
        <w:t>not</w:t>
      </w:r>
      <w:r>
        <w:rPr>
          <w:rFonts w:hint="default" w:ascii="Times New Roman" w:hAnsi="Times New Roman" w:cs="Times New Roman"/>
          <w:spacing w:val="6"/>
          <w:sz w:val="24"/>
        </w:rPr>
        <w:t xml:space="preserve"> </w:t>
      </w:r>
      <w:r>
        <w:rPr>
          <w:rFonts w:hint="default" w:ascii="Times New Roman" w:hAnsi="Times New Roman" w:cs="Times New Roman"/>
          <w:sz w:val="24"/>
        </w:rPr>
        <w:t>been</w:t>
      </w:r>
      <w:r>
        <w:rPr>
          <w:rFonts w:hint="default" w:ascii="Times New Roman" w:hAnsi="Times New Roman" w:cs="Times New Roman"/>
          <w:spacing w:val="-4"/>
          <w:sz w:val="24"/>
        </w:rPr>
        <w:t xml:space="preserve"> </w:t>
      </w:r>
      <w:r>
        <w:rPr>
          <w:rFonts w:hint="default" w:ascii="Times New Roman" w:hAnsi="Times New Roman" w:cs="Times New Roman"/>
          <w:sz w:val="24"/>
        </w:rPr>
        <w:t>submitted</w:t>
      </w:r>
      <w:r>
        <w:rPr>
          <w:rFonts w:hint="default" w:ascii="Times New Roman" w:hAnsi="Times New Roman" w:cs="Times New Roman"/>
          <w:spacing w:val="1"/>
          <w:sz w:val="24"/>
        </w:rPr>
        <w:t xml:space="preserve"> </w:t>
      </w:r>
      <w:r>
        <w:rPr>
          <w:rFonts w:hint="default" w:ascii="Times New Roman" w:hAnsi="Times New Roman" w:cs="Times New Roman"/>
          <w:sz w:val="24"/>
        </w:rPr>
        <w:t>for</w:t>
      </w:r>
      <w:r>
        <w:rPr>
          <w:rFonts w:hint="default" w:ascii="Times New Roman" w:hAnsi="Times New Roman" w:cs="Times New Roman"/>
          <w:spacing w:val="-1"/>
          <w:sz w:val="24"/>
        </w:rPr>
        <w:t xml:space="preserve"> </w:t>
      </w:r>
      <w:r>
        <w:rPr>
          <w:rFonts w:hint="default" w:ascii="Times New Roman" w:hAnsi="Times New Roman" w:cs="Times New Roman"/>
          <w:sz w:val="24"/>
        </w:rPr>
        <w:t>the award</w:t>
      </w:r>
      <w:r>
        <w:rPr>
          <w:rFonts w:hint="default" w:ascii="Times New Roman" w:hAnsi="Times New Roman" w:cs="Times New Roman"/>
          <w:spacing w:val="-4"/>
          <w:sz w:val="24"/>
        </w:rPr>
        <w:t xml:space="preserve"> </w:t>
      </w:r>
      <w:r>
        <w:rPr>
          <w:rFonts w:hint="default" w:ascii="Times New Roman" w:hAnsi="Times New Roman" w:cs="Times New Roman"/>
          <w:sz w:val="24"/>
        </w:rPr>
        <w:t>of</w:t>
      </w:r>
      <w:r>
        <w:rPr>
          <w:rFonts w:hint="default" w:ascii="Times New Roman" w:hAnsi="Times New Roman" w:cs="Times New Roman"/>
          <w:spacing w:val="-6"/>
          <w:sz w:val="24"/>
        </w:rPr>
        <w:t xml:space="preserve"> </w:t>
      </w:r>
      <w:r>
        <w:rPr>
          <w:rFonts w:hint="default" w:ascii="Times New Roman" w:hAnsi="Times New Roman" w:cs="Times New Roman"/>
          <w:sz w:val="24"/>
        </w:rPr>
        <w:t>any</w:t>
      </w:r>
      <w:r>
        <w:rPr>
          <w:rFonts w:hint="default" w:ascii="Times New Roman" w:hAnsi="Times New Roman" w:cs="Times New Roman"/>
          <w:spacing w:val="-9"/>
          <w:sz w:val="24"/>
        </w:rPr>
        <w:t xml:space="preserve"> </w:t>
      </w:r>
      <w:r>
        <w:rPr>
          <w:rFonts w:hint="default" w:ascii="Times New Roman" w:hAnsi="Times New Roman" w:cs="Times New Roman"/>
          <w:sz w:val="24"/>
        </w:rPr>
        <w:t>degree.</w:t>
      </w:r>
    </w:p>
    <w:p>
      <w:pPr>
        <w:pStyle w:val="8"/>
        <w:spacing w:line="240" w:lineRule="auto"/>
        <w:rPr>
          <w:rFonts w:hint="default" w:ascii="Times New Roman" w:hAnsi="Times New Roman" w:cs="Times New Roman"/>
          <w:sz w:val="26"/>
        </w:rPr>
      </w:pPr>
    </w:p>
    <w:p>
      <w:pPr>
        <w:pStyle w:val="8"/>
        <w:spacing w:line="240" w:lineRule="auto"/>
        <w:rPr>
          <w:rFonts w:hint="default" w:ascii="Times New Roman" w:hAnsi="Times New Roman" w:cs="Times New Roman"/>
          <w:sz w:val="26"/>
        </w:rPr>
      </w:pPr>
    </w:p>
    <w:p>
      <w:pPr>
        <w:pStyle w:val="8"/>
        <w:spacing w:line="240" w:lineRule="auto"/>
        <w:rPr>
          <w:rFonts w:hint="default" w:ascii="Times New Roman" w:hAnsi="Times New Roman" w:cs="Times New Roman"/>
          <w:sz w:val="26"/>
        </w:rPr>
      </w:pPr>
    </w:p>
    <w:p>
      <w:pPr>
        <w:pStyle w:val="8"/>
        <w:spacing w:line="240" w:lineRule="auto"/>
        <w:rPr>
          <w:rFonts w:hint="default" w:ascii="Times New Roman" w:hAnsi="Times New Roman" w:cs="Times New Roman"/>
          <w:sz w:val="26"/>
        </w:rPr>
      </w:pPr>
    </w:p>
    <w:p>
      <w:pPr>
        <w:pStyle w:val="8"/>
        <w:spacing w:before="7" w:line="240" w:lineRule="auto"/>
        <w:rPr>
          <w:rFonts w:hint="default" w:ascii="Times New Roman" w:hAnsi="Times New Roman" w:cs="Times New Roman"/>
          <w:sz w:val="30"/>
        </w:rPr>
      </w:pPr>
    </w:p>
    <w:p>
      <w:pPr>
        <w:pStyle w:val="8"/>
        <w:tabs>
          <w:tab w:val="left" w:pos="7725"/>
        </w:tabs>
        <w:spacing w:line="240" w:lineRule="auto"/>
        <w:ind w:left="342" w:right="291"/>
        <w:jc w:val="both"/>
        <w:rPr>
          <w:rFonts w:hint="default" w:ascii="Times New Roman" w:hAnsi="Times New Roman" w:cs="Times New Roman"/>
        </w:rPr>
      </w:pPr>
      <w:r>
        <w:rPr>
          <w:rFonts w:hint="default" w:ascii="Times New Roman" w:hAnsi="Times New Roman" w:cs="Times New Roman"/>
        </w:rPr>
        <w:t>Enrollment</w:t>
      </w:r>
      <w:r>
        <w:rPr>
          <w:rFonts w:hint="default" w:ascii="Times New Roman" w:hAnsi="Times New Roman" w:cs="Times New Roman"/>
          <w:spacing w:val="1"/>
        </w:rPr>
        <w:t xml:space="preserve"> </w:t>
      </w:r>
      <w:r>
        <w:rPr>
          <w:rFonts w:hint="default" w:ascii="Times New Roman" w:hAnsi="Times New Roman" w:cs="Times New Roman"/>
        </w:rPr>
        <w:t>Number:</w:t>
      </w:r>
      <w:r>
        <w:rPr>
          <w:rFonts w:hint="default" w:ascii="Times New Roman" w:hAnsi="Times New Roman" w:cs="Times New Roman"/>
          <w:spacing w:val="-2"/>
        </w:rPr>
        <w:t xml:space="preserve"> </w:t>
      </w:r>
      <w:r>
        <w:rPr>
          <w:rFonts w:hint="default" w:ascii="Times New Roman" w:hAnsi="Times New Roman" w:cs="Times New Roman"/>
          <w:spacing w:val="-2"/>
          <w:lang w:val="en-US"/>
        </w:rPr>
        <w:t>EN20CS301292</w:t>
      </w:r>
      <w:r>
        <w:rPr>
          <w:rFonts w:hint="default" w:ascii="Times New Roman" w:hAnsi="Times New Roman" w:cs="Times New Roman"/>
        </w:rPr>
        <w:tab/>
      </w:r>
      <w:r>
        <w:rPr>
          <w:rFonts w:hint="default" w:ascii="Times New Roman" w:hAnsi="Times New Roman" w:cs="Times New Roman"/>
        </w:rPr>
        <w:t>Student Signature</w:t>
      </w:r>
      <w:r>
        <w:rPr>
          <w:rFonts w:hint="default" w:ascii="Times New Roman" w:hAnsi="Times New Roman" w:cs="Times New Roman"/>
          <w:spacing w:val="-57"/>
        </w:rPr>
        <w:t xml:space="preserve"> </w:t>
      </w:r>
      <w:r>
        <w:rPr>
          <w:rFonts w:hint="default" w:ascii="Times New Roman" w:hAnsi="Times New Roman" w:cs="Times New Roman"/>
        </w:rPr>
        <w:t>Date:</w:t>
      </w:r>
    </w:p>
    <w:p>
      <w:pPr>
        <w:spacing w:after="0" w:line="240" w:lineRule="auto"/>
        <w:jc w:val="both"/>
        <w:rPr>
          <w:rFonts w:hint="default" w:ascii="Times New Roman" w:hAnsi="Times New Roman" w:cs="Times New Roman"/>
        </w:rPr>
        <w:sectPr>
          <w:headerReference r:id="rId6" w:type="default"/>
          <w:footerReference r:id="rId7" w:type="default"/>
          <w:pgSz w:w="12240" w:h="15840"/>
          <w:pgMar w:top="2140" w:right="1220" w:bottom="1200" w:left="1280" w:header="1182" w:footer="1008" w:gutter="0"/>
          <w:pgBorders w:offsetFrom="page">
            <w:top w:val="thinThickSmallGap" w:color="000000" w:sz="12" w:space="25"/>
            <w:left w:val="thinThickSmallGap" w:color="000000" w:sz="12" w:space="25"/>
            <w:bottom w:val="thickThinSmallGap" w:color="000000" w:sz="12" w:space="25"/>
            <w:right w:val="thickThinSmallGap" w:color="000000" w:sz="12" w:space="25"/>
          </w:pgBorders>
          <w:pgNumType w:start="1"/>
          <w:cols w:space="720" w:num="1"/>
        </w:sectPr>
      </w:pPr>
    </w:p>
    <w:p>
      <w:pPr>
        <w:pStyle w:val="8"/>
        <w:spacing w:line="240" w:lineRule="auto"/>
        <w:rPr>
          <w:rFonts w:hint="default" w:ascii="Times New Roman" w:hAnsi="Times New Roman" w:cs="Times New Roman"/>
          <w:sz w:val="20"/>
        </w:rPr>
      </w:pPr>
    </w:p>
    <w:p>
      <w:pPr>
        <w:pStyle w:val="8"/>
        <w:spacing w:before="10" w:line="240" w:lineRule="auto"/>
        <w:rPr>
          <w:rFonts w:hint="default" w:ascii="Times New Roman" w:hAnsi="Times New Roman" w:cs="Times New Roman"/>
          <w:sz w:val="22"/>
        </w:rPr>
      </w:pPr>
      <w:r>
        <w:rPr>
          <w:rFonts w:hint="default" w:ascii="Times New Roman" w:hAnsi="Times New Roman" w:cs="Times New Roman"/>
          <w:b/>
          <w:sz w:val="36"/>
          <w:lang w:val="en-US"/>
        </w:rPr>
        <w:t xml:space="preserve">                              </w:t>
      </w:r>
      <w:r>
        <w:rPr>
          <w:rFonts w:hint="default" w:ascii="Times New Roman" w:hAnsi="Times New Roman" w:eastAsia="Times New Roman" w:cs="Times New Roman"/>
          <w:b/>
          <w:sz w:val="36"/>
          <w:szCs w:val="24"/>
          <w:lang w:val="en-US" w:eastAsia="en-US" w:bidi="ar-SA"/>
        </w:rPr>
        <w:pict>
          <v:shape id="_x0000_i1038" o:spt="75" type="#_x0000_t75" style="height:153.75pt;width:177pt;" fillcolor="#FFFFFF" filled="f" o:preferrelative="t" stroked="f" coordsize="21600,21600">
            <v:path/>
            <v:fill on="f" color2="#FFFFFF" focussize="0,0"/>
            <v:stroke on="f"/>
            <v:imagedata r:id="rId17" cropbottom="2462f" gain="65536f" blacklevel="0f" gamma="0" o:title=""/>
            <o:lock v:ext="edit" position="f" selection="f" grouping="f" rotation="f" cropping="f" text="f" aspectratio="t"/>
            <w10:wrap type="none"/>
            <w10:anchorlock/>
          </v:shape>
        </w:pict>
      </w:r>
    </w:p>
    <w:p>
      <w:pPr>
        <w:pStyle w:val="8"/>
        <w:spacing w:line="240" w:lineRule="auto"/>
        <w:ind w:left="3668"/>
        <w:rPr>
          <w:rFonts w:hint="default" w:ascii="Times New Roman" w:hAnsi="Times New Roman" w:cs="Times New Roman"/>
          <w:sz w:val="20"/>
        </w:rPr>
      </w:pPr>
    </w:p>
    <w:p>
      <w:pPr>
        <w:spacing w:before="81" w:line="240" w:lineRule="auto"/>
        <w:ind w:left="1338" w:right="1778" w:firstLine="0"/>
        <w:jc w:val="center"/>
        <w:rPr>
          <w:rFonts w:hint="default" w:ascii="Times New Roman" w:hAnsi="Times New Roman" w:cs="Times New Roman"/>
          <w:b/>
          <w:sz w:val="32"/>
        </w:rPr>
      </w:pPr>
      <w:r>
        <w:rPr>
          <w:rFonts w:hint="default" w:ascii="Times New Roman" w:hAnsi="Times New Roman" w:cs="Times New Roman"/>
          <w:b/>
          <w:sz w:val="32"/>
        </w:rPr>
        <w:t>2022</w:t>
      </w:r>
      <w:r>
        <w:rPr>
          <w:rFonts w:hint="default" w:ascii="Times New Roman" w:hAnsi="Times New Roman" w:cs="Times New Roman"/>
          <w:b/>
          <w:spacing w:val="-2"/>
          <w:sz w:val="32"/>
        </w:rPr>
        <w:t xml:space="preserve"> </w:t>
      </w:r>
      <w:r>
        <w:rPr>
          <w:rFonts w:hint="default" w:ascii="Times New Roman" w:hAnsi="Times New Roman" w:cs="Times New Roman"/>
          <w:b/>
          <w:sz w:val="32"/>
        </w:rPr>
        <w:t>–</w:t>
      </w:r>
      <w:r>
        <w:rPr>
          <w:rFonts w:hint="default" w:ascii="Times New Roman" w:hAnsi="Times New Roman" w:cs="Times New Roman"/>
          <w:b/>
          <w:spacing w:val="-2"/>
          <w:sz w:val="32"/>
        </w:rPr>
        <w:t xml:space="preserve"> </w:t>
      </w:r>
      <w:r>
        <w:rPr>
          <w:rFonts w:hint="default" w:ascii="Times New Roman" w:hAnsi="Times New Roman" w:cs="Times New Roman"/>
          <w:b/>
          <w:sz w:val="32"/>
        </w:rPr>
        <w:t>2023</w:t>
      </w:r>
    </w:p>
    <w:p>
      <w:pPr>
        <w:spacing w:before="242" w:line="240" w:lineRule="auto"/>
        <w:ind w:left="1509" w:right="1229" w:firstLine="0"/>
        <w:jc w:val="center"/>
        <w:rPr>
          <w:rFonts w:hint="default" w:ascii="Times New Roman" w:hAnsi="Times New Roman" w:cs="Times New Roman"/>
          <w:b/>
          <w:sz w:val="32"/>
        </w:rPr>
      </w:pPr>
      <w:r>
        <w:rPr>
          <w:rFonts w:hint="default" w:ascii="Times New Roman" w:hAnsi="Times New Roman" w:cs="Times New Roman"/>
          <w:b/>
          <w:sz w:val="32"/>
        </w:rPr>
        <w:t>INTERNSHIP</w:t>
      </w:r>
      <w:r>
        <w:rPr>
          <w:rFonts w:hint="default" w:ascii="Times New Roman" w:hAnsi="Times New Roman" w:cs="Times New Roman"/>
          <w:b/>
          <w:spacing w:val="-6"/>
          <w:sz w:val="32"/>
        </w:rPr>
        <w:t xml:space="preserve"> </w:t>
      </w:r>
      <w:r>
        <w:rPr>
          <w:rFonts w:hint="default" w:ascii="Times New Roman" w:hAnsi="Times New Roman" w:cs="Times New Roman"/>
          <w:b/>
          <w:sz w:val="32"/>
        </w:rPr>
        <w:t>APPROVAL</w:t>
      </w:r>
      <w:r>
        <w:rPr>
          <w:rFonts w:hint="default" w:ascii="Times New Roman" w:hAnsi="Times New Roman" w:cs="Times New Roman"/>
          <w:b/>
          <w:spacing w:val="-3"/>
          <w:sz w:val="32"/>
        </w:rPr>
        <w:t xml:space="preserve"> </w:t>
      </w:r>
      <w:r>
        <w:rPr>
          <w:rFonts w:hint="default" w:ascii="Times New Roman" w:hAnsi="Times New Roman" w:cs="Times New Roman"/>
          <w:b/>
          <w:sz w:val="32"/>
        </w:rPr>
        <w:t>SHEET</w:t>
      </w:r>
    </w:p>
    <w:p>
      <w:pPr>
        <w:spacing w:before="239" w:line="240" w:lineRule="auto"/>
        <w:ind w:left="342" w:right="392" w:firstLine="0"/>
        <w:jc w:val="both"/>
        <w:rPr>
          <w:rFonts w:hint="default" w:ascii="Times New Roman" w:hAnsi="Times New Roman" w:cs="Times New Roman"/>
          <w:b/>
          <w:sz w:val="24"/>
        </w:rPr>
      </w:pPr>
      <w:r>
        <w:rPr>
          <w:rFonts w:hint="default" w:ascii="Times New Roman" w:hAnsi="Times New Roman" w:cs="Times New Roman"/>
          <w:sz w:val="24"/>
        </w:rPr>
        <w:t>This is to certify that</w:t>
      </w:r>
      <w:r>
        <w:rPr>
          <w:rFonts w:hint="default" w:ascii="Times New Roman" w:hAnsi="Times New Roman" w:cs="Times New Roman"/>
          <w:spacing w:val="1"/>
          <w:sz w:val="24"/>
        </w:rPr>
        <w:t xml:space="preserve"> </w:t>
      </w:r>
      <w:r>
        <w:rPr>
          <w:rFonts w:hint="default" w:ascii="Times New Roman" w:hAnsi="Times New Roman" w:cs="Times New Roman"/>
          <w:b/>
          <w:sz w:val="24"/>
        </w:rPr>
        <w:t>M</w:t>
      </w:r>
      <w:r>
        <w:rPr>
          <w:rFonts w:hint="default" w:ascii="Times New Roman" w:hAnsi="Times New Roman" w:cs="Times New Roman"/>
          <w:b/>
          <w:sz w:val="24"/>
          <w:lang w:val="en-US"/>
        </w:rPr>
        <w:t>r. Pavas Bhatnagar</w:t>
      </w:r>
      <w:r>
        <w:rPr>
          <w:rFonts w:hint="default" w:ascii="Times New Roman" w:hAnsi="Times New Roman" w:cs="Times New Roman"/>
          <w:b/>
          <w:sz w:val="24"/>
        </w:rPr>
        <w:t xml:space="preserve"> </w:t>
      </w:r>
      <w:r>
        <w:rPr>
          <w:rFonts w:hint="default" w:ascii="Times New Roman" w:hAnsi="Times New Roman" w:cs="Times New Roman"/>
          <w:sz w:val="24"/>
        </w:rPr>
        <w:t xml:space="preserve">Enrollment Number </w:t>
      </w:r>
      <w:r>
        <w:rPr>
          <w:rFonts w:hint="default" w:ascii="Times New Roman" w:hAnsi="Times New Roman" w:cs="Times New Roman"/>
          <w:sz w:val="24"/>
          <w:lang w:val="en-US"/>
        </w:rPr>
        <w:t>EN20CS301292</w:t>
      </w:r>
      <w:r>
        <w:rPr>
          <w:rFonts w:hint="default" w:ascii="Times New Roman" w:hAnsi="Times New Roman" w:cs="Times New Roman"/>
          <w:sz w:val="24"/>
        </w:rPr>
        <w:t xml:space="preserve"> has</w:t>
      </w:r>
      <w:r>
        <w:rPr>
          <w:rFonts w:hint="default" w:ascii="Times New Roman" w:hAnsi="Times New Roman" w:cs="Times New Roman"/>
          <w:spacing w:val="1"/>
          <w:sz w:val="24"/>
        </w:rPr>
        <w:t xml:space="preserve"> </w:t>
      </w:r>
      <w:r>
        <w:rPr>
          <w:rFonts w:hint="default" w:ascii="Times New Roman" w:hAnsi="Times New Roman" w:cs="Times New Roman"/>
          <w:sz w:val="24"/>
        </w:rPr>
        <w:t>successfully</w:t>
      </w:r>
      <w:r>
        <w:rPr>
          <w:rFonts w:hint="default" w:ascii="Times New Roman" w:hAnsi="Times New Roman" w:cs="Times New Roman"/>
          <w:spacing w:val="-6"/>
          <w:sz w:val="24"/>
        </w:rPr>
        <w:t xml:space="preserve"> </w:t>
      </w:r>
      <w:r>
        <w:rPr>
          <w:rFonts w:hint="default" w:ascii="Times New Roman" w:hAnsi="Times New Roman" w:cs="Times New Roman"/>
          <w:sz w:val="24"/>
        </w:rPr>
        <w:t>completed</w:t>
      </w:r>
      <w:r>
        <w:rPr>
          <w:rFonts w:hint="default" w:ascii="Times New Roman" w:hAnsi="Times New Roman" w:cs="Times New Roman"/>
          <w:spacing w:val="-1"/>
          <w:sz w:val="24"/>
        </w:rPr>
        <w:t xml:space="preserve"> </w:t>
      </w:r>
      <w:r>
        <w:rPr>
          <w:rFonts w:hint="default" w:ascii="Times New Roman" w:hAnsi="Times New Roman" w:cs="Times New Roman"/>
          <w:sz w:val="24"/>
        </w:rPr>
        <w:t>his</w:t>
      </w:r>
      <w:r>
        <w:rPr>
          <w:rFonts w:hint="default" w:ascii="Times New Roman" w:hAnsi="Times New Roman" w:cs="Times New Roman"/>
          <w:spacing w:val="1"/>
          <w:sz w:val="24"/>
        </w:rPr>
        <w:t xml:space="preserve"> </w:t>
      </w:r>
      <w:r>
        <w:rPr>
          <w:rFonts w:hint="default" w:ascii="Times New Roman" w:hAnsi="Times New Roman" w:cs="Times New Roman"/>
          <w:sz w:val="24"/>
        </w:rPr>
        <w:t>industrial</w:t>
      </w:r>
      <w:r>
        <w:rPr>
          <w:rFonts w:hint="default" w:ascii="Times New Roman" w:hAnsi="Times New Roman" w:cs="Times New Roman"/>
          <w:spacing w:val="-5"/>
          <w:sz w:val="24"/>
        </w:rPr>
        <w:t xml:space="preserve"> </w:t>
      </w:r>
      <w:r>
        <w:rPr>
          <w:rFonts w:hint="default" w:ascii="Times New Roman" w:hAnsi="Times New Roman" w:cs="Times New Roman"/>
          <w:sz w:val="24"/>
        </w:rPr>
        <w:t>internship</w:t>
      </w:r>
      <w:r>
        <w:rPr>
          <w:rFonts w:hint="default" w:ascii="Times New Roman" w:hAnsi="Times New Roman" w:cs="Times New Roman"/>
          <w:spacing w:val="-1"/>
          <w:sz w:val="24"/>
        </w:rPr>
        <w:t xml:space="preserve"> </w:t>
      </w:r>
      <w:r>
        <w:rPr>
          <w:rFonts w:hint="default" w:ascii="Times New Roman" w:hAnsi="Times New Roman" w:cs="Times New Roman"/>
          <w:sz w:val="24"/>
        </w:rPr>
        <w:t>starting</w:t>
      </w:r>
      <w:r>
        <w:rPr>
          <w:rFonts w:hint="default" w:ascii="Times New Roman" w:hAnsi="Times New Roman" w:cs="Times New Roman"/>
          <w:spacing w:val="3"/>
          <w:sz w:val="24"/>
        </w:rPr>
        <w:t xml:space="preserve"> </w:t>
      </w:r>
      <w:r>
        <w:rPr>
          <w:rFonts w:hint="default" w:ascii="Times New Roman" w:hAnsi="Times New Roman" w:cs="Times New Roman"/>
          <w:sz w:val="24"/>
        </w:rPr>
        <w:t>from</w:t>
      </w:r>
      <w:r>
        <w:rPr>
          <w:rFonts w:hint="default" w:ascii="Times New Roman" w:hAnsi="Times New Roman" w:cs="Times New Roman"/>
          <w:spacing w:val="-9"/>
          <w:sz w:val="24"/>
        </w:rPr>
        <w:t xml:space="preserve"> </w:t>
      </w:r>
      <w:r>
        <w:rPr>
          <w:rFonts w:hint="default" w:ascii="Times New Roman" w:hAnsi="Times New Roman" w:cs="Times New Roman"/>
          <w:spacing w:val="-9"/>
          <w:sz w:val="24"/>
          <w:lang w:val="en-US"/>
        </w:rPr>
        <w:t>12</w:t>
      </w:r>
      <w:r>
        <w:rPr>
          <w:rFonts w:hint="default" w:ascii="Times New Roman" w:hAnsi="Times New Roman" w:cs="Times New Roman"/>
          <w:sz w:val="24"/>
          <w:vertAlign w:val="superscript"/>
        </w:rPr>
        <w:t>th</w:t>
      </w:r>
      <w:r>
        <w:rPr>
          <w:rFonts w:hint="default" w:ascii="Times New Roman" w:hAnsi="Times New Roman" w:cs="Times New Roman"/>
          <w:spacing w:val="-3"/>
          <w:sz w:val="24"/>
        </w:rPr>
        <w:t xml:space="preserve"> </w:t>
      </w:r>
      <w:r>
        <w:rPr>
          <w:rFonts w:hint="default" w:ascii="Times New Roman" w:hAnsi="Times New Roman" w:cs="Times New Roman"/>
          <w:sz w:val="24"/>
        </w:rPr>
        <w:t>J</w:t>
      </w:r>
      <w:r>
        <w:rPr>
          <w:rFonts w:hint="default" w:ascii="Times New Roman" w:hAnsi="Times New Roman" w:cs="Times New Roman"/>
          <w:sz w:val="24"/>
          <w:lang w:val="en-US"/>
        </w:rPr>
        <w:t>une</w:t>
      </w:r>
      <w:r>
        <w:rPr>
          <w:rFonts w:hint="default" w:ascii="Times New Roman" w:hAnsi="Times New Roman" w:cs="Times New Roman"/>
          <w:spacing w:val="-10"/>
          <w:sz w:val="24"/>
        </w:rPr>
        <w:t xml:space="preserve"> </w:t>
      </w:r>
      <w:r>
        <w:rPr>
          <w:rFonts w:hint="default" w:ascii="Times New Roman" w:hAnsi="Times New Roman" w:cs="Times New Roman"/>
          <w:sz w:val="24"/>
        </w:rPr>
        <w:t>to</w:t>
      </w:r>
      <w:r>
        <w:rPr>
          <w:rFonts w:hint="default" w:ascii="Times New Roman" w:hAnsi="Times New Roman" w:cs="Times New Roman"/>
          <w:spacing w:val="3"/>
          <w:sz w:val="24"/>
        </w:rPr>
        <w:t xml:space="preserve"> </w:t>
      </w:r>
      <w:r>
        <w:rPr>
          <w:rFonts w:hint="default" w:ascii="Times New Roman" w:hAnsi="Times New Roman" w:cs="Times New Roman"/>
          <w:spacing w:val="3"/>
          <w:sz w:val="24"/>
          <w:lang w:val="en-US"/>
        </w:rPr>
        <w:t>12</w:t>
      </w:r>
      <w:r>
        <w:rPr>
          <w:rFonts w:hint="default" w:ascii="Times New Roman" w:hAnsi="Times New Roman" w:cs="Times New Roman"/>
          <w:spacing w:val="3"/>
          <w:sz w:val="24"/>
          <w:vertAlign w:val="superscript"/>
          <w:lang w:val="en-US"/>
        </w:rPr>
        <w:t>th</w:t>
      </w:r>
      <w:r>
        <w:rPr>
          <w:rFonts w:hint="default" w:ascii="Times New Roman" w:hAnsi="Times New Roman" w:cs="Times New Roman"/>
          <w:spacing w:val="3"/>
          <w:sz w:val="24"/>
          <w:lang w:val="en-US"/>
        </w:rPr>
        <w:t xml:space="preserve"> August</w:t>
      </w:r>
      <w:r>
        <w:rPr>
          <w:rFonts w:hint="default" w:ascii="Times New Roman" w:hAnsi="Times New Roman" w:cs="Times New Roman"/>
          <w:spacing w:val="-10"/>
          <w:sz w:val="24"/>
        </w:rPr>
        <w:t xml:space="preserve"> </w:t>
      </w:r>
      <w:r>
        <w:rPr>
          <w:rFonts w:hint="default" w:ascii="Times New Roman" w:hAnsi="Times New Roman" w:cs="Times New Roman"/>
          <w:sz w:val="24"/>
        </w:rPr>
        <w:t>2023</w:t>
      </w:r>
      <w:r>
        <w:rPr>
          <w:rFonts w:hint="default" w:ascii="Times New Roman" w:hAnsi="Times New Roman" w:cs="Times New Roman"/>
          <w:spacing w:val="-1"/>
          <w:sz w:val="24"/>
        </w:rPr>
        <w:t xml:space="preserve"> </w:t>
      </w:r>
      <w:r>
        <w:rPr>
          <w:rFonts w:hint="default" w:ascii="Times New Roman" w:hAnsi="Times New Roman" w:cs="Times New Roman"/>
          <w:sz w:val="24"/>
        </w:rPr>
        <w:t>and</w:t>
      </w:r>
      <w:r>
        <w:rPr>
          <w:rFonts w:hint="default" w:ascii="Times New Roman" w:hAnsi="Times New Roman" w:cs="Times New Roman"/>
          <w:spacing w:val="-57"/>
          <w:sz w:val="24"/>
        </w:rPr>
        <w:t xml:space="preserve"> </w:t>
      </w:r>
      <w:r>
        <w:rPr>
          <w:rFonts w:hint="default" w:ascii="Times New Roman" w:hAnsi="Times New Roman" w:cs="Times New Roman"/>
          <w:sz w:val="24"/>
        </w:rPr>
        <w:t>has</w:t>
      </w:r>
      <w:r>
        <w:rPr>
          <w:rFonts w:hint="default" w:ascii="Times New Roman" w:hAnsi="Times New Roman" w:cs="Times New Roman"/>
          <w:spacing w:val="-4"/>
          <w:sz w:val="24"/>
        </w:rPr>
        <w:t xml:space="preserve"> </w:t>
      </w:r>
      <w:r>
        <w:rPr>
          <w:rFonts w:hint="default" w:ascii="Times New Roman" w:hAnsi="Times New Roman" w:cs="Times New Roman"/>
          <w:sz w:val="24"/>
        </w:rPr>
        <w:t>submitted</w:t>
      </w:r>
      <w:r>
        <w:rPr>
          <w:rFonts w:hint="default" w:ascii="Times New Roman" w:hAnsi="Times New Roman" w:cs="Times New Roman"/>
          <w:spacing w:val="-6"/>
          <w:sz w:val="24"/>
        </w:rPr>
        <w:t xml:space="preserve"> </w:t>
      </w:r>
      <w:r>
        <w:rPr>
          <w:rFonts w:hint="default" w:ascii="Times New Roman" w:hAnsi="Times New Roman" w:cs="Times New Roman"/>
          <w:sz w:val="24"/>
        </w:rPr>
        <w:t>the</w:t>
      </w:r>
      <w:r>
        <w:rPr>
          <w:rFonts w:hint="default" w:ascii="Times New Roman" w:hAnsi="Times New Roman" w:cs="Times New Roman"/>
          <w:spacing w:val="2"/>
          <w:sz w:val="24"/>
        </w:rPr>
        <w:t xml:space="preserve"> </w:t>
      </w:r>
      <w:r>
        <w:rPr>
          <w:rFonts w:hint="default" w:ascii="Times New Roman" w:hAnsi="Times New Roman" w:cs="Times New Roman"/>
          <w:sz w:val="24"/>
        </w:rPr>
        <w:t>final</w:t>
      </w:r>
      <w:r>
        <w:rPr>
          <w:rFonts w:hint="default" w:ascii="Times New Roman" w:hAnsi="Times New Roman" w:cs="Times New Roman"/>
          <w:spacing w:val="-10"/>
          <w:sz w:val="24"/>
        </w:rPr>
        <w:t xml:space="preserve"> </w:t>
      </w:r>
      <w:r>
        <w:rPr>
          <w:rFonts w:hint="default" w:ascii="Times New Roman" w:hAnsi="Times New Roman" w:cs="Times New Roman"/>
          <w:sz w:val="24"/>
        </w:rPr>
        <w:t>report.</w:t>
      </w:r>
      <w:r>
        <w:rPr>
          <w:rFonts w:hint="default" w:ascii="Times New Roman" w:hAnsi="Times New Roman" w:cs="Times New Roman"/>
          <w:spacing w:val="-4"/>
          <w:sz w:val="24"/>
        </w:rPr>
        <w:t xml:space="preserve"> </w:t>
      </w:r>
      <w:r>
        <w:rPr>
          <w:rFonts w:hint="default" w:ascii="Times New Roman" w:hAnsi="Times New Roman" w:cs="Times New Roman"/>
          <w:sz w:val="24"/>
        </w:rPr>
        <w:t>His</w:t>
      </w:r>
      <w:r>
        <w:rPr>
          <w:rFonts w:hint="default" w:ascii="Times New Roman" w:hAnsi="Times New Roman" w:cs="Times New Roman"/>
          <w:spacing w:val="-4"/>
          <w:sz w:val="24"/>
        </w:rPr>
        <w:t xml:space="preserve"> </w:t>
      </w:r>
      <w:r>
        <w:rPr>
          <w:rFonts w:hint="default" w:ascii="Times New Roman" w:hAnsi="Times New Roman" w:cs="Times New Roman"/>
          <w:sz w:val="24"/>
        </w:rPr>
        <w:t>work</w:t>
      </w:r>
      <w:r>
        <w:rPr>
          <w:rFonts w:hint="default" w:ascii="Times New Roman" w:hAnsi="Times New Roman" w:cs="Times New Roman"/>
          <w:spacing w:val="-6"/>
          <w:sz w:val="24"/>
        </w:rPr>
        <w:t xml:space="preserve"> </w:t>
      </w:r>
      <w:r>
        <w:rPr>
          <w:rFonts w:hint="default" w:ascii="Times New Roman" w:hAnsi="Times New Roman" w:cs="Times New Roman"/>
          <w:sz w:val="24"/>
        </w:rPr>
        <w:t>has</w:t>
      </w:r>
      <w:r>
        <w:rPr>
          <w:rFonts w:hint="default" w:ascii="Times New Roman" w:hAnsi="Times New Roman" w:cs="Times New Roman"/>
          <w:spacing w:val="-3"/>
          <w:sz w:val="24"/>
        </w:rPr>
        <w:t xml:space="preserve"> </w:t>
      </w:r>
      <w:r>
        <w:rPr>
          <w:rFonts w:hint="default" w:ascii="Times New Roman" w:hAnsi="Times New Roman" w:cs="Times New Roman"/>
          <w:sz w:val="24"/>
        </w:rPr>
        <w:t>been</w:t>
      </w:r>
      <w:r>
        <w:rPr>
          <w:rFonts w:hint="default" w:ascii="Times New Roman" w:hAnsi="Times New Roman" w:cs="Times New Roman"/>
          <w:spacing w:val="-2"/>
          <w:sz w:val="24"/>
        </w:rPr>
        <w:t xml:space="preserve"> </w:t>
      </w:r>
      <w:r>
        <w:rPr>
          <w:rFonts w:hint="default" w:ascii="Times New Roman" w:hAnsi="Times New Roman" w:cs="Times New Roman"/>
          <w:sz w:val="24"/>
        </w:rPr>
        <w:t>found</w:t>
      </w:r>
      <w:r>
        <w:rPr>
          <w:rFonts w:hint="default" w:ascii="Times New Roman" w:hAnsi="Times New Roman" w:cs="Times New Roman"/>
          <w:spacing w:val="-1"/>
          <w:sz w:val="24"/>
        </w:rPr>
        <w:t xml:space="preserve"> </w:t>
      </w:r>
      <w:r>
        <w:rPr>
          <w:rFonts w:hint="default" w:ascii="Times New Roman" w:hAnsi="Times New Roman" w:cs="Times New Roman"/>
          <w:sz w:val="24"/>
        </w:rPr>
        <w:t>satisfactory</w:t>
      </w:r>
      <w:r>
        <w:rPr>
          <w:rFonts w:hint="default" w:ascii="Times New Roman" w:hAnsi="Times New Roman" w:cs="Times New Roman"/>
          <w:spacing w:val="-11"/>
          <w:sz w:val="24"/>
        </w:rPr>
        <w:t xml:space="preserve"> </w:t>
      </w:r>
      <w:r>
        <w:rPr>
          <w:rFonts w:hint="default" w:ascii="Times New Roman" w:hAnsi="Times New Roman" w:cs="Times New Roman"/>
          <w:sz w:val="24"/>
        </w:rPr>
        <w:t>and</w:t>
      </w:r>
      <w:r>
        <w:rPr>
          <w:rFonts w:hint="default" w:ascii="Times New Roman" w:hAnsi="Times New Roman" w:cs="Times New Roman"/>
          <w:spacing w:val="2"/>
          <w:sz w:val="24"/>
        </w:rPr>
        <w:t xml:space="preserve"> </w:t>
      </w:r>
      <w:r>
        <w:rPr>
          <w:rFonts w:hint="default" w:ascii="Times New Roman" w:hAnsi="Times New Roman" w:cs="Times New Roman"/>
          <w:sz w:val="24"/>
        </w:rPr>
        <w:t>it</w:t>
      </w:r>
      <w:r>
        <w:rPr>
          <w:rFonts w:hint="default" w:ascii="Times New Roman" w:hAnsi="Times New Roman" w:cs="Times New Roman"/>
          <w:spacing w:val="8"/>
          <w:sz w:val="24"/>
        </w:rPr>
        <w:t xml:space="preserve"> </w:t>
      </w:r>
      <w:r>
        <w:rPr>
          <w:rFonts w:hint="default" w:ascii="Times New Roman" w:hAnsi="Times New Roman" w:cs="Times New Roman"/>
          <w:sz w:val="24"/>
        </w:rPr>
        <w:t>is</w:t>
      </w:r>
      <w:r>
        <w:rPr>
          <w:rFonts w:hint="default" w:ascii="Times New Roman" w:hAnsi="Times New Roman" w:cs="Times New Roman"/>
          <w:spacing w:val="-3"/>
          <w:sz w:val="24"/>
        </w:rPr>
        <w:t xml:space="preserve"> </w:t>
      </w:r>
      <w:r>
        <w:rPr>
          <w:rFonts w:hint="default" w:ascii="Times New Roman" w:hAnsi="Times New Roman" w:cs="Times New Roman"/>
          <w:sz w:val="24"/>
        </w:rPr>
        <w:t>recommended</w:t>
      </w:r>
      <w:r>
        <w:rPr>
          <w:rFonts w:hint="default" w:ascii="Times New Roman" w:hAnsi="Times New Roman" w:cs="Times New Roman"/>
          <w:spacing w:val="-2"/>
          <w:sz w:val="24"/>
        </w:rPr>
        <w:t xml:space="preserve"> </w:t>
      </w:r>
      <w:r>
        <w:rPr>
          <w:rFonts w:hint="default" w:ascii="Times New Roman" w:hAnsi="Times New Roman" w:cs="Times New Roman"/>
          <w:sz w:val="24"/>
        </w:rPr>
        <w:t>to</w:t>
      </w:r>
      <w:r>
        <w:rPr>
          <w:rFonts w:hint="default" w:ascii="Times New Roman" w:hAnsi="Times New Roman" w:cs="Times New Roman"/>
          <w:spacing w:val="-57"/>
          <w:sz w:val="24"/>
        </w:rPr>
        <w:t xml:space="preserve"> </w:t>
      </w:r>
      <w:r>
        <w:rPr>
          <w:rFonts w:hint="default" w:ascii="Times New Roman" w:hAnsi="Times New Roman" w:cs="Times New Roman"/>
          <w:spacing w:val="-1"/>
          <w:sz w:val="24"/>
        </w:rPr>
        <w:t>accept</w:t>
      </w:r>
      <w:r>
        <w:rPr>
          <w:rFonts w:hint="default" w:ascii="Times New Roman" w:hAnsi="Times New Roman" w:cs="Times New Roman"/>
          <w:spacing w:val="-3"/>
          <w:sz w:val="24"/>
        </w:rPr>
        <w:t xml:space="preserve"> </w:t>
      </w:r>
      <w:r>
        <w:rPr>
          <w:rFonts w:hint="default" w:ascii="Times New Roman" w:hAnsi="Times New Roman" w:cs="Times New Roman"/>
          <w:spacing w:val="-1"/>
          <w:sz w:val="24"/>
        </w:rPr>
        <w:t>it</w:t>
      </w:r>
      <w:r>
        <w:rPr>
          <w:rFonts w:hint="default" w:ascii="Times New Roman" w:hAnsi="Times New Roman" w:cs="Times New Roman"/>
          <w:spacing w:val="-3"/>
          <w:sz w:val="24"/>
        </w:rPr>
        <w:t xml:space="preserve"> </w:t>
      </w:r>
      <w:r>
        <w:rPr>
          <w:rFonts w:hint="default" w:ascii="Times New Roman" w:hAnsi="Times New Roman" w:cs="Times New Roman"/>
          <w:spacing w:val="-1"/>
          <w:sz w:val="24"/>
        </w:rPr>
        <w:t>as</w:t>
      </w:r>
      <w:r>
        <w:rPr>
          <w:rFonts w:hint="default" w:ascii="Times New Roman" w:hAnsi="Times New Roman" w:cs="Times New Roman"/>
          <w:spacing w:val="-9"/>
          <w:sz w:val="24"/>
        </w:rPr>
        <w:t xml:space="preserve"> </w:t>
      </w:r>
      <w:r>
        <w:rPr>
          <w:rFonts w:hint="default" w:ascii="Times New Roman" w:hAnsi="Times New Roman" w:cs="Times New Roman"/>
          <w:spacing w:val="-1"/>
          <w:sz w:val="24"/>
        </w:rPr>
        <w:t>a</w:t>
      </w:r>
      <w:r>
        <w:rPr>
          <w:rFonts w:hint="default" w:ascii="Times New Roman" w:hAnsi="Times New Roman" w:cs="Times New Roman"/>
          <w:spacing w:val="-9"/>
          <w:sz w:val="24"/>
        </w:rPr>
        <w:t xml:space="preserve"> </w:t>
      </w:r>
      <w:r>
        <w:rPr>
          <w:rFonts w:hint="default" w:ascii="Times New Roman" w:hAnsi="Times New Roman" w:cs="Times New Roman"/>
          <w:spacing w:val="-1"/>
          <w:sz w:val="24"/>
        </w:rPr>
        <w:t>partial</w:t>
      </w:r>
      <w:r>
        <w:rPr>
          <w:rFonts w:hint="default" w:ascii="Times New Roman" w:hAnsi="Times New Roman" w:cs="Times New Roman"/>
          <w:spacing w:val="-12"/>
          <w:sz w:val="24"/>
        </w:rPr>
        <w:t xml:space="preserve"> </w:t>
      </w:r>
      <w:r>
        <w:rPr>
          <w:rFonts w:hint="default" w:ascii="Times New Roman" w:hAnsi="Times New Roman" w:cs="Times New Roman"/>
          <w:spacing w:val="-1"/>
          <w:sz w:val="24"/>
        </w:rPr>
        <w:t>fulfilment</w:t>
      </w:r>
      <w:r>
        <w:rPr>
          <w:rFonts w:hint="default" w:ascii="Times New Roman" w:hAnsi="Times New Roman" w:cs="Times New Roman"/>
          <w:spacing w:val="3"/>
          <w:sz w:val="24"/>
        </w:rPr>
        <w:t xml:space="preserve"> </w:t>
      </w:r>
      <w:r>
        <w:rPr>
          <w:rFonts w:hint="default" w:ascii="Times New Roman" w:hAnsi="Times New Roman" w:cs="Times New Roman"/>
          <w:spacing w:val="-1"/>
          <w:sz w:val="24"/>
        </w:rPr>
        <w:t>for</w:t>
      </w:r>
      <w:r>
        <w:rPr>
          <w:rFonts w:hint="default" w:ascii="Times New Roman" w:hAnsi="Times New Roman" w:cs="Times New Roman"/>
          <w:spacing w:val="-11"/>
          <w:sz w:val="24"/>
        </w:rPr>
        <w:t xml:space="preserve"> </w:t>
      </w:r>
      <w:r>
        <w:rPr>
          <w:rFonts w:hint="default" w:ascii="Times New Roman" w:hAnsi="Times New Roman" w:cs="Times New Roman"/>
          <w:spacing w:val="-1"/>
          <w:sz w:val="24"/>
        </w:rPr>
        <w:t>the</w:t>
      </w:r>
      <w:r>
        <w:rPr>
          <w:rFonts w:hint="default" w:ascii="Times New Roman" w:hAnsi="Times New Roman" w:cs="Times New Roman"/>
          <w:spacing w:val="-8"/>
          <w:sz w:val="24"/>
        </w:rPr>
        <w:t xml:space="preserve"> </w:t>
      </w:r>
      <w:r>
        <w:rPr>
          <w:rFonts w:hint="default" w:ascii="Times New Roman" w:hAnsi="Times New Roman" w:cs="Times New Roman"/>
          <w:spacing w:val="-1"/>
          <w:sz w:val="24"/>
        </w:rPr>
        <w:t>award</w:t>
      </w:r>
      <w:r>
        <w:rPr>
          <w:rFonts w:hint="default" w:ascii="Times New Roman" w:hAnsi="Times New Roman" w:cs="Times New Roman"/>
          <w:spacing w:val="-12"/>
          <w:sz w:val="24"/>
        </w:rPr>
        <w:t xml:space="preserve"> </w:t>
      </w:r>
      <w:r>
        <w:rPr>
          <w:rFonts w:hint="default" w:ascii="Times New Roman" w:hAnsi="Times New Roman" w:cs="Times New Roman"/>
          <w:spacing w:val="-1"/>
          <w:sz w:val="24"/>
        </w:rPr>
        <w:t>of</w:t>
      </w:r>
      <w:r>
        <w:rPr>
          <w:rFonts w:hint="default" w:ascii="Times New Roman" w:hAnsi="Times New Roman" w:cs="Times New Roman"/>
          <w:spacing w:val="-16"/>
          <w:sz w:val="24"/>
        </w:rPr>
        <w:t xml:space="preserve"> </w:t>
      </w:r>
      <w:r>
        <w:rPr>
          <w:rFonts w:hint="default" w:ascii="Times New Roman" w:hAnsi="Times New Roman" w:cs="Times New Roman"/>
          <w:spacing w:val="-1"/>
          <w:sz w:val="24"/>
        </w:rPr>
        <w:t>degree</w:t>
      </w:r>
      <w:r>
        <w:rPr>
          <w:rFonts w:hint="default" w:ascii="Times New Roman" w:hAnsi="Times New Roman" w:cs="Times New Roman"/>
          <w:spacing w:val="-8"/>
          <w:sz w:val="24"/>
        </w:rPr>
        <w:t xml:space="preserve"> </w:t>
      </w:r>
      <w:r>
        <w:rPr>
          <w:rFonts w:hint="default" w:ascii="Times New Roman" w:hAnsi="Times New Roman" w:cs="Times New Roman"/>
          <w:sz w:val="24"/>
        </w:rPr>
        <w:t>of</w:t>
      </w:r>
      <w:r>
        <w:rPr>
          <w:rFonts w:hint="default" w:ascii="Times New Roman" w:hAnsi="Times New Roman" w:cs="Times New Roman"/>
          <w:spacing w:val="-10"/>
          <w:sz w:val="24"/>
        </w:rPr>
        <w:t xml:space="preserve"> </w:t>
      </w:r>
      <w:r>
        <w:rPr>
          <w:rFonts w:hint="default" w:ascii="Times New Roman" w:hAnsi="Times New Roman" w:cs="Times New Roman"/>
          <w:b/>
          <w:sz w:val="24"/>
        </w:rPr>
        <w:t>Bachelor</w:t>
      </w:r>
      <w:r>
        <w:rPr>
          <w:rFonts w:hint="default" w:ascii="Times New Roman" w:hAnsi="Times New Roman" w:cs="Times New Roman"/>
          <w:b/>
          <w:spacing w:val="-13"/>
          <w:sz w:val="24"/>
        </w:rPr>
        <w:t xml:space="preserve"> </w:t>
      </w:r>
      <w:r>
        <w:rPr>
          <w:rFonts w:hint="default" w:ascii="Times New Roman" w:hAnsi="Times New Roman" w:cs="Times New Roman"/>
          <w:b/>
          <w:sz w:val="24"/>
        </w:rPr>
        <w:t>of</w:t>
      </w:r>
      <w:r>
        <w:rPr>
          <w:rFonts w:hint="default" w:ascii="Times New Roman" w:hAnsi="Times New Roman" w:cs="Times New Roman"/>
          <w:b/>
          <w:spacing w:val="-10"/>
          <w:sz w:val="24"/>
        </w:rPr>
        <w:t xml:space="preserve"> </w:t>
      </w:r>
      <w:r>
        <w:rPr>
          <w:rFonts w:hint="default" w:ascii="Times New Roman" w:hAnsi="Times New Roman" w:cs="Times New Roman"/>
          <w:b/>
          <w:sz w:val="24"/>
        </w:rPr>
        <w:t>Technology,</w:t>
      </w:r>
      <w:r>
        <w:rPr>
          <w:rFonts w:hint="default" w:ascii="Times New Roman" w:hAnsi="Times New Roman" w:cs="Times New Roman"/>
          <w:b/>
          <w:spacing w:val="-6"/>
          <w:sz w:val="24"/>
        </w:rPr>
        <w:t xml:space="preserve"> </w:t>
      </w:r>
      <w:r>
        <w:rPr>
          <w:rFonts w:hint="default" w:ascii="Times New Roman" w:hAnsi="Times New Roman" w:cs="Times New Roman"/>
          <w:b/>
          <w:sz w:val="24"/>
        </w:rPr>
        <w:t>Computer</w:t>
      </w:r>
      <w:r>
        <w:rPr>
          <w:rFonts w:hint="default" w:ascii="Times New Roman" w:hAnsi="Times New Roman" w:cs="Times New Roman"/>
          <w:b/>
          <w:spacing w:val="-58"/>
          <w:sz w:val="24"/>
        </w:rPr>
        <w:t xml:space="preserve"> </w:t>
      </w:r>
      <w:r>
        <w:rPr>
          <w:rFonts w:hint="default" w:ascii="Times New Roman" w:hAnsi="Times New Roman" w:cs="Times New Roman"/>
          <w:b/>
          <w:sz w:val="24"/>
        </w:rPr>
        <w:t>Science</w:t>
      </w:r>
      <w:r>
        <w:rPr>
          <w:rFonts w:hint="default" w:ascii="Times New Roman" w:hAnsi="Times New Roman" w:cs="Times New Roman"/>
          <w:b/>
          <w:spacing w:val="1"/>
          <w:sz w:val="24"/>
        </w:rPr>
        <w:t xml:space="preserve"> </w:t>
      </w:r>
      <w:r>
        <w:rPr>
          <w:rFonts w:hint="default" w:ascii="Times New Roman" w:hAnsi="Times New Roman" w:cs="Times New Roman"/>
          <w:b/>
          <w:sz w:val="24"/>
        </w:rPr>
        <w:t>Engineering</w:t>
      </w:r>
      <w:r>
        <w:rPr>
          <w:rFonts w:hint="default" w:ascii="Times New Roman" w:hAnsi="Times New Roman" w:cs="Times New Roman"/>
          <w:b/>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b/>
          <w:sz w:val="24"/>
        </w:rPr>
        <w:t>Department</w:t>
      </w:r>
      <w:r>
        <w:rPr>
          <w:rFonts w:hint="default" w:ascii="Times New Roman" w:hAnsi="Times New Roman" w:cs="Times New Roman"/>
          <w:b/>
          <w:spacing w:val="1"/>
          <w:sz w:val="24"/>
        </w:rPr>
        <w:t xml:space="preserve"> </w:t>
      </w:r>
      <w:r>
        <w:rPr>
          <w:rFonts w:hint="default" w:ascii="Times New Roman" w:hAnsi="Times New Roman" w:cs="Times New Roman"/>
          <w:b/>
          <w:sz w:val="24"/>
        </w:rPr>
        <w:t>of</w:t>
      </w:r>
      <w:r>
        <w:rPr>
          <w:rFonts w:hint="default" w:ascii="Times New Roman" w:hAnsi="Times New Roman" w:cs="Times New Roman"/>
          <w:b/>
          <w:spacing w:val="1"/>
          <w:sz w:val="24"/>
        </w:rPr>
        <w:t xml:space="preserve"> </w:t>
      </w:r>
      <w:r>
        <w:rPr>
          <w:rFonts w:hint="default" w:ascii="Times New Roman" w:hAnsi="Times New Roman" w:cs="Times New Roman"/>
          <w:b/>
          <w:sz w:val="24"/>
        </w:rPr>
        <w:t>Computer</w:t>
      </w:r>
      <w:r>
        <w:rPr>
          <w:rFonts w:hint="default" w:ascii="Times New Roman" w:hAnsi="Times New Roman" w:cs="Times New Roman"/>
          <w:b/>
          <w:spacing w:val="1"/>
          <w:sz w:val="24"/>
        </w:rPr>
        <w:t xml:space="preserve"> </w:t>
      </w:r>
      <w:r>
        <w:rPr>
          <w:rFonts w:hint="default" w:ascii="Times New Roman" w:hAnsi="Times New Roman" w:cs="Times New Roman"/>
          <w:b/>
          <w:sz w:val="24"/>
        </w:rPr>
        <w:t>Science</w:t>
      </w:r>
      <w:r>
        <w:rPr>
          <w:rFonts w:hint="default" w:ascii="Times New Roman" w:hAnsi="Times New Roman" w:cs="Times New Roman"/>
          <w:b/>
          <w:spacing w:val="1"/>
          <w:sz w:val="24"/>
        </w:rPr>
        <w:t xml:space="preserve"> </w:t>
      </w:r>
      <w:r>
        <w:rPr>
          <w:rFonts w:hint="default" w:ascii="Times New Roman" w:hAnsi="Times New Roman" w:cs="Times New Roman"/>
          <w:b/>
          <w:sz w:val="24"/>
        </w:rPr>
        <w:t>Engineering</w:t>
      </w:r>
      <w:r>
        <w:rPr>
          <w:rFonts w:hint="default" w:ascii="Times New Roman" w:hAnsi="Times New Roman" w:cs="Times New Roman"/>
          <w:b/>
          <w:spacing w:val="1"/>
          <w:sz w:val="24"/>
        </w:rPr>
        <w:t xml:space="preserve"> </w:t>
      </w:r>
      <w:r>
        <w:rPr>
          <w:rFonts w:hint="default" w:ascii="Times New Roman" w:hAnsi="Times New Roman" w:cs="Times New Roman"/>
          <w:sz w:val="24"/>
        </w:rPr>
        <w:t>at</w:t>
      </w:r>
      <w:r>
        <w:rPr>
          <w:rFonts w:hint="default" w:ascii="Times New Roman" w:hAnsi="Times New Roman" w:cs="Times New Roman"/>
          <w:spacing w:val="1"/>
          <w:sz w:val="24"/>
        </w:rPr>
        <w:t xml:space="preserve"> </w:t>
      </w:r>
      <w:r>
        <w:rPr>
          <w:rFonts w:hint="default" w:ascii="Times New Roman" w:hAnsi="Times New Roman" w:cs="Times New Roman"/>
          <w:b/>
          <w:bCs/>
          <w:spacing w:val="1"/>
          <w:sz w:val="24"/>
          <w:lang w:val="en-US"/>
        </w:rPr>
        <w:t>Medi-Caps University</w:t>
      </w:r>
      <w:r>
        <w:rPr>
          <w:rFonts w:hint="default" w:ascii="Times New Roman" w:hAnsi="Times New Roman" w:cs="Times New Roman"/>
          <w:spacing w:val="1"/>
          <w:sz w:val="24"/>
          <w:lang w:val="en-US"/>
        </w:rPr>
        <w:t>,</w:t>
      </w:r>
      <w:r>
        <w:rPr>
          <w:rFonts w:hint="default" w:ascii="Times New Roman" w:hAnsi="Times New Roman" w:cs="Times New Roman"/>
          <w:b/>
          <w:spacing w:val="1"/>
          <w:sz w:val="24"/>
        </w:rPr>
        <w:t xml:space="preserve"> </w:t>
      </w:r>
      <w:r>
        <w:rPr>
          <w:rFonts w:hint="default" w:ascii="Times New Roman" w:hAnsi="Times New Roman" w:cs="Times New Roman"/>
          <w:b/>
          <w:spacing w:val="-1"/>
          <w:sz w:val="24"/>
        </w:rPr>
        <w:t>Indore</w:t>
      </w:r>
      <w:r>
        <w:rPr>
          <w:rFonts w:hint="default" w:ascii="Times New Roman" w:hAnsi="Times New Roman" w:cs="Times New Roman"/>
          <w:b/>
          <w:sz w:val="24"/>
        </w:rPr>
        <w:t>.</w:t>
      </w: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before="4" w:line="240" w:lineRule="auto"/>
        <w:rPr>
          <w:rFonts w:hint="default" w:ascii="Times New Roman" w:hAnsi="Times New Roman" w:cs="Times New Roman"/>
          <w:b/>
          <w:sz w:val="17"/>
        </w:rPr>
      </w:pPr>
    </w:p>
    <w:tbl>
      <w:tblPr>
        <w:tblStyle w:val="7"/>
        <w:tblW w:w="8875" w:type="dxa"/>
        <w:tblInd w:w="4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411"/>
        <w:gridCol w:w="44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3" w:hRule="atLeast"/>
        </w:trPr>
        <w:tc>
          <w:tcPr>
            <w:tcW w:w="4411" w:type="dxa"/>
            <w:vAlign w:val="top"/>
          </w:tcPr>
          <w:p>
            <w:pPr>
              <w:pStyle w:val="18"/>
              <w:spacing w:line="240" w:lineRule="auto"/>
              <w:ind w:left="200"/>
              <w:rPr>
                <w:rFonts w:hint="default" w:ascii="Times New Roman" w:hAnsi="Times New Roman" w:cs="Times New Roman"/>
                <w:b/>
                <w:sz w:val="24"/>
              </w:rPr>
            </w:pPr>
            <w:r>
              <w:rPr>
                <w:rFonts w:hint="default" w:ascii="Times New Roman" w:hAnsi="Times New Roman" w:cs="Times New Roman"/>
                <w:b/>
                <w:sz w:val="24"/>
              </w:rPr>
              <w:t>Internal</w:t>
            </w:r>
            <w:r>
              <w:rPr>
                <w:rFonts w:hint="default" w:ascii="Times New Roman" w:hAnsi="Times New Roman" w:cs="Times New Roman"/>
                <w:b/>
                <w:spacing w:val="-7"/>
                <w:sz w:val="24"/>
              </w:rPr>
              <w:t xml:space="preserve"> </w:t>
            </w:r>
            <w:r>
              <w:rPr>
                <w:rFonts w:hint="default" w:ascii="Times New Roman" w:hAnsi="Times New Roman" w:cs="Times New Roman"/>
                <w:b/>
                <w:sz w:val="24"/>
              </w:rPr>
              <w:t>Examiner</w:t>
            </w:r>
          </w:p>
          <w:p>
            <w:pPr>
              <w:pStyle w:val="18"/>
              <w:spacing w:before="132" w:line="240" w:lineRule="auto"/>
              <w:ind w:left="200"/>
              <w:rPr>
                <w:rFonts w:hint="default" w:ascii="Times New Roman" w:hAnsi="Times New Roman" w:cs="Times New Roman"/>
                <w:sz w:val="24"/>
              </w:rPr>
            </w:pPr>
            <w:r>
              <w:rPr>
                <w:rFonts w:hint="default" w:ascii="Times New Roman" w:hAnsi="Times New Roman" w:cs="Times New Roman"/>
                <w:sz w:val="24"/>
              </w:rPr>
              <w:t>Date:</w:t>
            </w:r>
          </w:p>
        </w:tc>
        <w:tc>
          <w:tcPr>
            <w:tcW w:w="4464" w:type="dxa"/>
            <w:vAlign w:val="top"/>
          </w:tcPr>
          <w:p>
            <w:pPr>
              <w:pStyle w:val="18"/>
              <w:spacing w:line="240" w:lineRule="auto"/>
              <w:ind w:left="2300"/>
              <w:rPr>
                <w:rFonts w:hint="default" w:ascii="Times New Roman" w:hAnsi="Times New Roman" w:cs="Times New Roman"/>
                <w:b/>
                <w:sz w:val="24"/>
              </w:rPr>
            </w:pPr>
            <w:r>
              <w:rPr>
                <w:rFonts w:hint="default" w:ascii="Times New Roman" w:hAnsi="Times New Roman" w:cs="Times New Roman"/>
                <w:b/>
                <w:sz w:val="24"/>
              </w:rPr>
              <w:t>External</w:t>
            </w:r>
            <w:r>
              <w:rPr>
                <w:rFonts w:hint="default" w:ascii="Times New Roman" w:hAnsi="Times New Roman" w:cs="Times New Roman"/>
                <w:b/>
                <w:spacing w:val="-7"/>
                <w:sz w:val="24"/>
              </w:rPr>
              <w:t xml:space="preserve"> </w:t>
            </w:r>
            <w:r>
              <w:rPr>
                <w:rFonts w:hint="default" w:ascii="Times New Roman" w:hAnsi="Times New Roman" w:cs="Times New Roman"/>
                <w:b/>
                <w:sz w:val="24"/>
              </w:rPr>
              <w:t>Examiner</w:t>
            </w:r>
          </w:p>
          <w:p>
            <w:pPr>
              <w:pStyle w:val="18"/>
              <w:spacing w:before="132" w:line="240" w:lineRule="auto"/>
              <w:ind w:left="2300"/>
              <w:rPr>
                <w:rFonts w:hint="default" w:ascii="Times New Roman" w:hAnsi="Times New Roman" w:cs="Times New Roman"/>
                <w:sz w:val="24"/>
              </w:rPr>
            </w:pPr>
            <w:r>
              <w:rPr>
                <w:rFonts w:hint="default" w:ascii="Times New Roman" w:hAnsi="Times New Roman" w:cs="Times New Roman"/>
                <w:sz w:val="24"/>
              </w:rPr>
              <w:t>Date:</w:t>
            </w:r>
          </w:p>
        </w:tc>
      </w:tr>
    </w:tbl>
    <w:p>
      <w:pPr>
        <w:spacing w:after="0" w:line="240" w:lineRule="auto"/>
        <w:rPr>
          <w:rFonts w:hint="default" w:ascii="Times New Roman" w:hAnsi="Times New Roman" w:cs="Times New Roman"/>
          <w:sz w:val="24"/>
        </w:rPr>
        <w:sectPr>
          <w:pgSz w:w="12240" w:h="15840"/>
          <w:pgMar w:top="2280" w:right="1220" w:bottom="1200" w:left="1280" w:header="1182" w:footer="1008" w:gutter="0"/>
          <w:pgBorders w:offsetFrom="page">
            <w:top w:val="thinThickSmallGap" w:color="000000" w:sz="12" w:space="25"/>
            <w:left w:val="thinThickSmallGap" w:color="000000" w:sz="12" w:space="25"/>
            <w:bottom w:val="thickThinSmallGap" w:color="000000" w:sz="12" w:space="25"/>
            <w:right w:val="thickThinSmallGap" w:color="000000" w:sz="12" w:space="25"/>
          </w:pgBorders>
          <w:cols w:space="720" w:num="1"/>
        </w:sectPr>
      </w:pPr>
    </w:p>
    <w:p>
      <w:pPr>
        <w:pStyle w:val="8"/>
        <w:spacing w:line="240" w:lineRule="auto"/>
        <w:ind w:left="160"/>
        <w:rPr>
          <w:rFonts w:hint="default" w:ascii="Times New Roman" w:hAnsi="Times New Roman" w:cs="Times New Roman"/>
          <w:sz w:val="24"/>
        </w:rPr>
        <w:sectPr>
          <w:headerReference r:id="rId8" w:type="default"/>
          <w:footerReference r:id="rId9" w:type="default"/>
          <w:pgSz w:w="12240" w:h="15840"/>
          <w:pgMar w:top="1300" w:right="1220" w:bottom="1200" w:left="1280" w:header="1283" w:footer="1008" w:gutter="0"/>
          <w:pgBorders w:offsetFrom="page">
            <w:top w:val="thinThickSmallGap" w:color="000000" w:sz="12" w:space="25"/>
            <w:left w:val="thinThickSmallGap" w:color="000000" w:sz="12" w:space="25"/>
            <w:bottom w:val="thickThinSmallGap" w:color="000000" w:sz="12" w:space="25"/>
            <w:right w:val="thickThinSmallGap" w:color="000000" w:sz="12" w:space="25"/>
          </w:pgBorders>
          <w:pgNumType w:start="4"/>
          <w:cols w:space="720" w:num="1"/>
        </w:sectPr>
      </w:pPr>
      <w:r>
        <w:rPr>
          <w:rFonts w:hint="default" w:ascii="Times New Roman" w:hAnsi="Times New Roman" w:eastAsia="Times New Roman" w:cs="Times New Roman"/>
          <w:sz w:val="20"/>
          <w:szCs w:val="24"/>
          <w:lang w:val="en-US" w:eastAsia="en-US" w:bidi="ar-SA"/>
        </w:rPr>
        <w:pict>
          <v:shape id="_x0000_i1039" o:spt="75" type="#_x0000_t75" style="height:655.5pt;width:467.3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p>
    <w:p>
      <w:pPr>
        <w:spacing w:before="87" w:line="240" w:lineRule="auto"/>
        <w:ind w:left="720" w:leftChars="0" w:right="626" w:firstLine="720" w:firstLineChars="0"/>
        <w:jc w:val="both"/>
        <w:rPr>
          <w:rFonts w:hint="default" w:ascii="Times New Roman" w:hAnsi="Times New Roman" w:cs="Times New Roman"/>
          <w:b/>
          <w:sz w:val="28"/>
        </w:rPr>
      </w:pPr>
      <w:r>
        <w:rPr>
          <w:rFonts w:hint="default" w:ascii="Times New Roman" w:hAnsi="Times New Roman" w:cs="Times New Roman"/>
          <w:b/>
          <w:sz w:val="28"/>
        </w:rPr>
        <w:t>DEPARTMENT</w:t>
      </w:r>
      <w:r>
        <w:rPr>
          <w:rFonts w:hint="default" w:ascii="Times New Roman" w:hAnsi="Times New Roman" w:cs="Times New Roman"/>
          <w:b/>
          <w:spacing w:val="-3"/>
          <w:sz w:val="28"/>
        </w:rPr>
        <w:t xml:space="preserve"> </w:t>
      </w:r>
      <w:r>
        <w:rPr>
          <w:rFonts w:hint="default" w:ascii="Times New Roman" w:hAnsi="Times New Roman" w:cs="Times New Roman"/>
          <w:b/>
          <w:sz w:val="28"/>
        </w:rPr>
        <w:t>OF</w:t>
      </w:r>
      <w:r>
        <w:rPr>
          <w:rFonts w:hint="default" w:ascii="Times New Roman" w:hAnsi="Times New Roman" w:cs="Times New Roman"/>
          <w:b/>
          <w:spacing w:val="2"/>
          <w:sz w:val="28"/>
        </w:rPr>
        <w:t xml:space="preserve"> </w:t>
      </w:r>
      <w:r>
        <w:rPr>
          <w:rFonts w:hint="default" w:ascii="Times New Roman" w:hAnsi="Times New Roman" w:cs="Times New Roman"/>
          <w:b/>
          <w:sz w:val="28"/>
        </w:rPr>
        <w:t>COMPUTER SCIENCE</w:t>
      </w:r>
      <w:r>
        <w:rPr>
          <w:rFonts w:hint="default" w:ascii="Times New Roman" w:hAnsi="Times New Roman" w:cs="Times New Roman"/>
          <w:b/>
          <w:spacing w:val="1"/>
          <w:sz w:val="28"/>
        </w:rPr>
        <w:t xml:space="preserve"> </w:t>
      </w:r>
      <w:r>
        <w:rPr>
          <w:rFonts w:hint="default" w:ascii="Times New Roman" w:hAnsi="Times New Roman" w:cs="Times New Roman"/>
          <w:b/>
          <w:sz w:val="28"/>
        </w:rPr>
        <w:t>ENGINEERING</w:t>
      </w:r>
    </w:p>
    <w:p>
      <w:pPr>
        <w:spacing w:before="87" w:line="240" w:lineRule="auto"/>
        <w:ind w:left="720" w:leftChars="0" w:right="626" w:firstLine="720" w:firstLineChars="0"/>
        <w:jc w:val="both"/>
        <w:rPr>
          <w:rFonts w:hint="default" w:ascii="Times New Roman" w:hAnsi="Times New Roman" w:cs="Times New Roman"/>
          <w:b/>
          <w:sz w:val="28"/>
        </w:rPr>
      </w:pPr>
    </w:p>
    <w:p>
      <w:pPr>
        <w:pStyle w:val="2"/>
        <w:spacing w:before="75" w:line="240" w:lineRule="auto"/>
        <w:ind w:left="1509" w:right="1569"/>
        <w:jc w:val="center"/>
        <w:rPr>
          <w:rFonts w:hint="default" w:ascii="Times New Roman" w:hAnsi="Times New Roman" w:cs="Times New Roman"/>
        </w:rPr>
      </w:pPr>
      <w:r>
        <w:rPr>
          <w:rFonts w:hint="default" w:ascii="Times New Roman" w:hAnsi="Times New Roman" w:cs="Times New Roman"/>
        </w:rPr>
        <w:t>Acknowledgement</w:t>
      </w:r>
    </w:p>
    <w:p>
      <w:pPr>
        <w:spacing w:line="240" w:lineRule="auto"/>
        <w:rPr>
          <w:rFonts w:hint="default" w:ascii="Times New Roman" w:hAnsi="Times New Roman" w:cs="Times New Roman"/>
        </w:rPr>
      </w:pPr>
    </w:p>
    <w:p>
      <w:pPr>
        <w:spacing w:line="240" w:lineRule="auto"/>
        <w:rPr>
          <w:rFonts w:hint="default" w:ascii="Times New Roman" w:hAnsi="Times New Roman" w:cs="Times New Roman"/>
        </w:rPr>
      </w:pPr>
    </w:p>
    <w:p>
      <w:pPr>
        <w:pStyle w:val="8"/>
        <w:spacing w:line="240" w:lineRule="auto"/>
        <w:ind w:left="342" w:right="216"/>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First, </w:t>
      </w:r>
      <w:r>
        <w:rPr>
          <w:rFonts w:hint="default" w:ascii="Times New Roman" w:hAnsi="Times New Roman" w:cs="Times New Roman"/>
          <w:color w:val="auto"/>
          <w:sz w:val="24"/>
          <w:szCs w:val="24"/>
        </w:rPr>
        <w:t xml:space="preserve">I would like to extend my sincere gratitude towards my </w:t>
      </w:r>
      <w:r>
        <w:rPr>
          <w:rFonts w:hint="default" w:ascii="Times New Roman" w:hAnsi="Times New Roman" w:cs="Times New Roman"/>
          <w:b/>
          <w:bCs/>
          <w:color w:val="auto"/>
          <w:sz w:val="24"/>
          <w:szCs w:val="24"/>
        </w:rPr>
        <w:t xml:space="preserve">Sh. R.K. Agrawal, </w:t>
      </w:r>
      <w:r>
        <w:rPr>
          <w:rFonts w:hint="default" w:ascii="Times New Roman" w:hAnsi="Times New Roman" w:eastAsia="SimSun" w:cs="Times New Roman"/>
          <w:b/>
          <w:bCs/>
          <w:i w:val="0"/>
          <w:caps w:val="0"/>
          <w:color w:val="auto"/>
          <w:spacing w:val="5"/>
          <w:sz w:val="24"/>
          <w:szCs w:val="24"/>
          <w:shd w:val="clear" w:color="auto" w:fill="F8F9F9"/>
        </w:rPr>
        <w:t>Head, Software &amp; Embedded Systems Section,ACSD</w:t>
      </w:r>
      <w:r>
        <w:rPr>
          <w:rFonts w:hint="default" w:ascii="Times New Roman" w:hAnsi="Times New Roman" w:eastAsia="SimSun" w:cs="Times New Roman"/>
          <w:color w:val="auto"/>
          <w:sz w:val="24"/>
          <w:szCs w:val="24"/>
        </w:rPr>
        <w:t xml:space="preserve"> o</w:t>
      </w:r>
      <w:r>
        <w:rPr>
          <w:rFonts w:hint="default" w:ascii="Times New Roman" w:hAnsi="Times New Roman" w:cs="Times New Roman"/>
          <w:color w:val="auto"/>
          <w:sz w:val="24"/>
          <w:szCs w:val="24"/>
        </w:rPr>
        <w:t>f RRCAT for giving me an opportunity at their esteemed</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organization. Industry Mentor</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of RRCAT for giving me an opportunity at their esteemed</w:t>
      </w:r>
      <w:r>
        <w:rPr>
          <w:rFonts w:hint="default" w:ascii="Times New Roman" w:hAnsi="Times New Roman" w:cs="Times New Roman"/>
          <w:color w:val="auto"/>
          <w:spacing w:val="1"/>
          <w:sz w:val="24"/>
          <w:szCs w:val="24"/>
        </w:rPr>
        <w:t xml:space="preserve"> </w:t>
      </w:r>
      <w:r>
        <w:rPr>
          <w:rFonts w:hint="default" w:ascii="Times New Roman" w:hAnsi="Times New Roman" w:cs="Times New Roman"/>
          <w:color w:val="auto"/>
          <w:sz w:val="24"/>
          <w:szCs w:val="24"/>
        </w:rPr>
        <w:t>organization.</w:t>
      </w:r>
    </w:p>
    <w:p>
      <w:pPr>
        <w:pStyle w:val="8"/>
        <w:spacing w:before="1" w:line="240" w:lineRule="auto"/>
        <w:rPr>
          <w:rFonts w:hint="default" w:ascii="Times New Roman" w:hAnsi="Times New Roman" w:cs="Times New Roman"/>
          <w:sz w:val="21"/>
        </w:rPr>
      </w:pPr>
    </w:p>
    <w:p>
      <w:pPr>
        <w:spacing w:before="0" w:line="240" w:lineRule="auto"/>
        <w:ind w:left="342" w:right="218" w:firstLine="0"/>
        <w:jc w:val="both"/>
        <w:rPr>
          <w:rFonts w:hint="default" w:ascii="Times New Roman" w:hAnsi="Times New Roman" w:cs="Times New Roman"/>
          <w:sz w:val="24"/>
        </w:rPr>
      </w:pPr>
      <w:r>
        <w:rPr>
          <w:rFonts w:hint="default" w:ascii="Times New Roman" w:hAnsi="Times New Roman" w:cs="Times New Roman"/>
          <w:sz w:val="24"/>
          <w:lang w:val="en-US"/>
        </w:rPr>
        <w:t xml:space="preserve">Secondly , </w:t>
      </w:r>
      <w:r>
        <w:rPr>
          <w:rFonts w:hint="default" w:ascii="Times New Roman" w:hAnsi="Times New Roman" w:cs="Times New Roman"/>
          <w:sz w:val="24"/>
        </w:rPr>
        <w:t>I</w:t>
      </w:r>
      <w:r>
        <w:rPr>
          <w:rFonts w:hint="default" w:ascii="Times New Roman" w:hAnsi="Times New Roman" w:cs="Times New Roman"/>
          <w:spacing w:val="-5"/>
          <w:sz w:val="24"/>
        </w:rPr>
        <w:t xml:space="preserve"> </w:t>
      </w:r>
      <w:r>
        <w:rPr>
          <w:rFonts w:hint="default" w:ascii="Times New Roman" w:hAnsi="Times New Roman" w:cs="Times New Roman"/>
          <w:sz w:val="24"/>
        </w:rPr>
        <w:t>would</w:t>
      </w:r>
      <w:r>
        <w:rPr>
          <w:rFonts w:hint="default" w:ascii="Times New Roman" w:hAnsi="Times New Roman" w:cs="Times New Roman"/>
          <w:spacing w:val="-2"/>
          <w:sz w:val="24"/>
        </w:rPr>
        <w:t xml:space="preserve"> </w:t>
      </w:r>
      <w:r>
        <w:rPr>
          <w:rFonts w:hint="default" w:ascii="Times New Roman" w:hAnsi="Times New Roman" w:cs="Times New Roman"/>
          <w:sz w:val="24"/>
        </w:rPr>
        <w:t>like</w:t>
      </w:r>
      <w:r>
        <w:rPr>
          <w:rFonts w:hint="default" w:ascii="Times New Roman" w:hAnsi="Times New Roman" w:cs="Times New Roman"/>
          <w:spacing w:val="-8"/>
          <w:sz w:val="24"/>
        </w:rPr>
        <w:t xml:space="preserve"> </w:t>
      </w:r>
      <w:r>
        <w:rPr>
          <w:rFonts w:hint="default" w:ascii="Times New Roman" w:hAnsi="Times New Roman" w:cs="Times New Roman"/>
          <w:sz w:val="24"/>
        </w:rPr>
        <w:t>to</w:t>
      </w:r>
      <w:r>
        <w:rPr>
          <w:rFonts w:hint="default" w:ascii="Times New Roman" w:hAnsi="Times New Roman" w:cs="Times New Roman"/>
          <w:spacing w:val="-7"/>
          <w:sz w:val="24"/>
        </w:rPr>
        <w:t xml:space="preserve"> </w:t>
      </w:r>
      <w:r>
        <w:rPr>
          <w:rFonts w:hint="default" w:ascii="Times New Roman" w:hAnsi="Times New Roman" w:cs="Times New Roman"/>
          <w:sz w:val="24"/>
        </w:rPr>
        <w:t>thank</w:t>
      </w:r>
      <w:r>
        <w:rPr>
          <w:rFonts w:hint="default" w:ascii="Times New Roman" w:hAnsi="Times New Roman" w:cs="Times New Roman"/>
          <w:spacing w:val="-6"/>
          <w:sz w:val="24"/>
        </w:rPr>
        <w:t xml:space="preserve"> </w:t>
      </w:r>
      <w:r>
        <w:rPr>
          <w:rFonts w:hint="default" w:ascii="Times New Roman" w:hAnsi="Times New Roman" w:cs="Times New Roman"/>
          <w:b/>
          <w:bCs/>
          <w:color w:val="auto"/>
          <w:sz w:val="24"/>
          <w:szCs w:val="24"/>
        </w:rPr>
        <w:t>Smt.</w:t>
      </w:r>
      <w:r>
        <w:rPr>
          <w:rFonts w:hint="default" w:ascii="Times New Roman" w:hAnsi="Times New Roman" w:cs="Times New Roman"/>
          <w:b/>
          <w:bCs/>
          <w:color w:val="auto"/>
          <w:spacing w:val="-5"/>
          <w:sz w:val="24"/>
          <w:szCs w:val="24"/>
        </w:rPr>
        <w:t xml:space="preserve"> </w:t>
      </w:r>
      <w:r>
        <w:rPr>
          <w:rFonts w:hint="default" w:ascii="Times New Roman" w:hAnsi="Times New Roman" w:cs="Times New Roman"/>
          <w:b/>
          <w:color w:val="auto"/>
          <w:sz w:val="24"/>
          <w:szCs w:val="24"/>
        </w:rPr>
        <w:t>Bhavna</w:t>
      </w:r>
      <w:r>
        <w:rPr>
          <w:rFonts w:hint="default" w:ascii="Times New Roman" w:hAnsi="Times New Roman" w:cs="Times New Roman"/>
          <w:b/>
          <w:color w:val="auto"/>
          <w:spacing w:val="-11"/>
          <w:sz w:val="24"/>
          <w:szCs w:val="24"/>
        </w:rPr>
        <w:t xml:space="preserve"> </w:t>
      </w:r>
      <w:r>
        <w:rPr>
          <w:rFonts w:hint="default" w:ascii="Times New Roman" w:hAnsi="Times New Roman" w:cs="Times New Roman"/>
          <w:b/>
          <w:color w:val="auto"/>
          <w:spacing w:val="-11"/>
          <w:sz w:val="24"/>
          <w:szCs w:val="24"/>
          <w:lang w:val="en-US"/>
        </w:rPr>
        <w:t xml:space="preserve">N. </w:t>
      </w:r>
      <w:r>
        <w:rPr>
          <w:rFonts w:hint="default" w:ascii="Times New Roman" w:hAnsi="Times New Roman" w:cs="Times New Roman"/>
          <w:b/>
          <w:color w:val="auto"/>
          <w:sz w:val="24"/>
          <w:szCs w:val="24"/>
        </w:rPr>
        <w:t>Merh,</w:t>
      </w:r>
      <w:r>
        <w:rPr>
          <w:rFonts w:hint="default" w:ascii="Times New Roman" w:hAnsi="Times New Roman" w:cs="Times New Roman"/>
          <w:b/>
          <w:color w:val="auto"/>
          <w:spacing w:val="-5"/>
          <w:sz w:val="24"/>
          <w:szCs w:val="24"/>
        </w:rPr>
        <w:t xml:space="preserve"> </w:t>
      </w:r>
      <w:r>
        <w:rPr>
          <w:rFonts w:hint="default" w:ascii="Times New Roman" w:hAnsi="Times New Roman" w:cs="Times New Roman"/>
          <w:b/>
          <w:color w:val="auto"/>
          <w:sz w:val="24"/>
          <w:szCs w:val="24"/>
        </w:rPr>
        <w:t>Scientific</w:t>
      </w:r>
      <w:r>
        <w:rPr>
          <w:rFonts w:hint="default" w:ascii="Times New Roman" w:hAnsi="Times New Roman" w:cs="Times New Roman"/>
          <w:b/>
          <w:color w:val="auto"/>
          <w:spacing w:val="-7"/>
          <w:sz w:val="24"/>
          <w:szCs w:val="24"/>
        </w:rPr>
        <w:t xml:space="preserve"> </w:t>
      </w:r>
      <w:r>
        <w:rPr>
          <w:rFonts w:hint="default" w:ascii="Times New Roman" w:hAnsi="Times New Roman" w:cs="Times New Roman"/>
          <w:b/>
          <w:color w:val="auto"/>
          <w:sz w:val="24"/>
          <w:szCs w:val="24"/>
        </w:rPr>
        <w:t>Officer</w:t>
      </w:r>
      <w:r>
        <w:rPr>
          <w:rFonts w:hint="default" w:ascii="Times New Roman" w:hAnsi="Times New Roman" w:cs="Times New Roman"/>
          <w:b/>
          <w:color w:val="auto"/>
          <w:spacing w:val="-12"/>
          <w:sz w:val="24"/>
          <w:szCs w:val="24"/>
        </w:rPr>
        <w:t xml:space="preserve"> </w:t>
      </w:r>
      <w:r>
        <w:rPr>
          <w:rFonts w:hint="default" w:ascii="Times New Roman" w:hAnsi="Times New Roman" w:cs="Times New Roman"/>
          <w:b/>
          <w:color w:val="auto"/>
          <w:sz w:val="24"/>
          <w:szCs w:val="24"/>
        </w:rPr>
        <w:t xml:space="preserve">‘G’, </w:t>
      </w:r>
      <w:r>
        <w:rPr>
          <w:rFonts w:hint="default" w:ascii="Times New Roman" w:hAnsi="Times New Roman" w:cs="Times New Roman"/>
          <w:b/>
          <w:color w:val="auto"/>
          <w:sz w:val="24"/>
          <w:szCs w:val="24"/>
          <w:lang w:val="en-US"/>
        </w:rPr>
        <w:t>ACSD</w:t>
      </w:r>
      <w:r>
        <w:rPr>
          <w:rFonts w:hint="default" w:ascii="Times New Roman" w:hAnsi="Times New Roman" w:cs="Times New Roman"/>
          <w:b/>
          <w:color w:val="auto"/>
          <w:sz w:val="24"/>
          <w:szCs w:val="24"/>
        </w:rPr>
        <w:t xml:space="preserve">  and D</w:t>
      </w:r>
      <w:r>
        <w:rPr>
          <w:rFonts w:hint="default" w:ascii="Times New Roman" w:hAnsi="Times New Roman" w:cs="Times New Roman"/>
          <w:b/>
          <w:sz w:val="24"/>
        </w:rPr>
        <w:t>r.</w:t>
      </w:r>
      <w:r>
        <w:rPr>
          <w:rFonts w:hint="default" w:ascii="Times New Roman" w:hAnsi="Times New Roman" w:cs="Times New Roman"/>
          <w:b/>
          <w:spacing w:val="-5"/>
          <w:sz w:val="24"/>
        </w:rPr>
        <w:t xml:space="preserve"> </w:t>
      </w:r>
      <w:r>
        <w:rPr>
          <w:rFonts w:hint="default" w:ascii="Times New Roman" w:hAnsi="Times New Roman" w:cs="Times New Roman"/>
          <w:b/>
          <w:sz w:val="24"/>
        </w:rPr>
        <w:t>Surendra Yadav,</w:t>
      </w:r>
      <w:r>
        <w:rPr>
          <w:rFonts w:hint="default" w:ascii="Times New Roman" w:hAnsi="Times New Roman" w:cs="Times New Roman"/>
          <w:b/>
          <w:spacing w:val="-58"/>
          <w:sz w:val="24"/>
        </w:rPr>
        <w:t xml:space="preserve">  </w:t>
      </w:r>
      <w:r>
        <w:rPr>
          <w:rFonts w:hint="default" w:ascii="Times New Roman" w:hAnsi="Times New Roman" w:cs="Times New Roman"/>
          <w:b/>
          <w:sz w:val="24"/>
        </w:rPr>
        <w:t xml:space="preserve">Scientific Officer ‘G’ </w:t>
      </w:r>
      <w:r>
        <w:rPr>
          <w:rFonts w:hint="default" w:ascii="Times New Roman" w:hAnsi="Times New Roman" w:cs="Times New Roman"/>
          <w:sz w:val="24"/>
        </w:rPr>
        <w:t>who helped me and guided me in my work at RRCAT. With their patience and openness,</w:t>
      </w:r>
      <w:r>
        <w:rPr>
          <w:rFonts w:hint="default" w:ascii="Times New Roman" w:hAnsi="Times New Roman" w:cs="Times New Roman"/>
          <w:spacing w:val="1"/>
          <w:sz w:val="24"/>
        </w:rPr>
        <w:t xml:space="preserve"> </w:t>
      </w:r>
      <w:r>
        <w:rPr>
          <w:rFonts w:hint="default" w:ascii="Times New Roman" w:hAnsi="Times New Roman" w:cs="Times New Roman"/>
          <w:sz w:val="24"/>
        </w:rPr>
        <w:t>they created an enjoyable working environment. It is indeed with a great sense of pleasure and</w:t>
      </w:r>
      <w:r>
        <w:rPr>
          <w:rFonts w:hint="default" w:ascii="Times New Roman" w:hAnsi="Times New Roman" w:cs="Times New Roman"/>
          <w:spacing w:val="1"/>
          <w:sz w:val="24"/>
        </w:rPr>
        <w:t xml:space="preserve"> </w:t>
      </w:r>
      <w:r>
        <w:rPr>
          <w:rFonts w:hint="default" w:ascii="Times New Roman" w:hAnsi="Times New Roman" w:cs="Times New Roman"/>
          <w:sz w:val="24"/>
        </w:rPr>
        <w:t>immense</w:t>
      </w:r>
      <w:r>
        <w:rPr>
          <w:rFonts w:hint="default" w:ascii="Times New Roman" w:hAnsi="Times New Roman" w:cs="Times New Roman"/>
          <w:spacing w:val="-1"/>
          <w:sz w:val="24"/>
        </w:rPr>
        <w:t xml:space="preserve"> </w:t>
      </w:r>
      <w:r>
        <w:rPr>
          <w:rFonts w:hint="default" w:ascii="Times New Roman" w:hAnsi="Times New Roman" w:cs="Times New Roman"/>
          <w:sz w:val="24"/>
        </w:rPr>
        <w:t>sense of</w:t>
      </w:r>
      <w:r>
        <w:rPr>
          <w:rFonts w:hint="default" w:ascii="Times New Roman" w:hAnsi="Times New Roman" w:cs="Times New Roman"/>
          <w:spacing w:val="-6"/>
          <w:sz w:val="24"/>
        </w:rPr>
        <w:t xml:space="preserve"> </w:t>
      </w:r>
      <w:r>
        <w:rPr>
          <w:rFonts w:hint="default" w:ascii="Times New Roman" w:hAnsi="Times New Roman" w:cs="Times New Roman"/>
          <w:sz w:val="24"/>
        </w:rPr>
        <w:t>gratitude,</w:t>
      </w:r>
      <w:r>
        <w:rPr>
          <w:rFonts w:hint="default" w:ascii="Times New Roman" w:hAnsi="Times New Roman" w:cs="Times New Roman"/>
          <w:spacing w:val="-2"/>
          <w:sz w:val="24"/>
        </w:rPr>
        <w:t xml:space="preserve"> </w:t>
      </w:r>
      <w:r>
        <w:rPr>
          <w:rFonts w:hint="default" w:ascii="Times New Roman" w:hAnsi="Times New Roman" w:cs="Times New Roman"/>
          <w:sz w:val="24"/>
        </w:rPr>
        <w:t>that</w:t>
      </w:r>
      <w:r>
        <w:rPr>
          <w:rFonts w:hint="default" w:ascii="Times New Roman" w:hAnsi="Times New Roman" w:cs="Times New Roman"/>
          <w:spacing w:val="1"/>
          <w:sz w:val="24"/>
        </w:rPr>
        <w:t xml:space="preserve"> </w:t>
      </w:r>
      <w:r>
        <w:rPr>
          <w:rFonts w:hint="default" w:ascii="Times New Roman" w:hAnsi="Times New Roman" w:cs="Times New Roman"/>
          <w:sz w:val="24"/>
        </w:rPr>
        <w:t>I</w:t>
      </w:r>
      <w:r>
        <w:rPr>
          <w:rFonts w:hint="default" w:ascii="Times New Roman" w:hAnsi="Times New Roman" w:cs="Times New Roman"/>
          <w:spacing w:val="-2"/>
          <w:sz w:val="24"/>
        </w:rPr>
        <w:t xml:space="preserve"> </w:t>
      </w:r>
      <w:r>
        <w:rPr>
          <w:rFonts w:hint="default" w:ascii="Times New Roman" w:hAnsi="Times New Roman" w:cs="Times New Roman"/>
          <w:sz w:val="24"/>
        </w:rPr>
        <w:t>acknowledge the help</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7"/>
          <w:sz w:val="24"/>
        </w:rPr>
        <w:t xml:space="preserve"> </w:t>
      </w:r>
      <w:r>
        <w:rPr>
          <w:rFonts w:hint="default" w:ascii="Times New Roman" w:hAnsi="Times New Roman" w:cs="Times New Roman"/>
          <w:sz w:val="24"/>
        </w:rPr>
        <w:t>these</w:t>
      </w:r>
      <w:r>
        <w:rPr>
          <w:rFonts w:hint="default" w:ascii="Times New Roman" w:hAnsi="Times New Roman" w:cs="Times New Roman"/>
          <w:spacing w:val="5"/>
          <w:sz w:val="24"/>
        </w:rPr>
        <w:t xml:space="preserve"> </w:t>
      </w:r>
      <w:r>
        <w:rPr>
          <w:rFonts w:hint="default" w:ascii="Times New Roman" w:hAnsi="Times New Roman" w:cs="Times New Roman"/>
          <w:sz w:val="24"/>
        </w:rPr>
        <w:t>individuals.</w:t>
      </w:r>
    </w:p>
    <w:p>
      <w:pPr>
        <w:pStyle w:val="8"/>
        <w:spacing w:before="10" w:line="240" w:lineRule="auto"/>
        <w:rPr>
          <w:rFonts w:hint="default" w:ascii="Times New Roman" w:hAnsi="Times New Roman" w:cs="Times New Roman"/>
          <w:sz w:val="20"/>
        </w:rPr>
      </w:pPr>
    </w:p>
    <w:p>
      <w:pPr>
        <w:pStyle w:val="8"/>
        <w:spacing w:line="240" w:lineRule="auto"/>
        <w:ind w:left="342" w:right="212"/>
        <w:jc w:val="both"/>
        <w:rPr>
          <w:rFonts w:hint="default" w:ascii="Times New Roman" w:hAnsi="Times New Roman" w:cs="Times New Roman"/>
        </w:rPr>
      </w:pPr>
      <w:r>
        <w:rPr>
          <w:rFonts w:hint="default" w:ascii="Times New Roman" w:hAnsi="Times New Roman" w:cs="Times New Roman"/>
          <w:b/>
        </w:rPr>
        <w:t xml:space="preserve">Mr. Abhisek Nayak </w:t>
      </w:r>
      <w:r>
        <w:rPr>
          <w:rFonts w:hint="default" w:ascii="Times New Roman" w:hAnsi="Times New Roman" w:cs="Times New Roman"/>
        </w:rPr>
        <w:t>deserves special gratitude for his invaluable guidance and support, which</w:t>
      </w:r>
      <w:r>
        <w:rPr>
          <w:rFonts w:hint="default" w:ascii="Times New Roman" w:hAnsi="Times New Roman" w:cs="Times New Roman"/>
          <w:spacing w:val="1"/>
        </w:rPr>
        <w:t xml:space="preserve"> </w:t>
      </w:r>
      <w:r>
        <w:rPr>
          <w:rFonts w:hint="default" w:ascii="Times New Roman" w:hAnsi="Times New Roman" w:cs="Times New Roman"/>
        </w:rPr>
        <w:t>were</w:t>
      </w:r>
      <w:r>
        <w:rPr>
          <w:rFonts w:hint="default" w:ascii="Times New Roman" w:hAnsi="Times New Roman" w:cs="Times New Roman"/>
          <w:spacing w:val="-5"/>
        </w:rPr>
        <w:t xml:space="preserve"> </w:t>
      </w:r>
      <w:r>
        <w:rPr>
          <w:rFonts w:hint="default" w:ascii="Times New Roman" w:hAnsi="Times New Roman" w:cs="Times New Roman"/>
        </w:rPr>
        <w:t>crucial</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successful</w:t>
      </w:r>
      <w:r>
        <w:rPr>
          <w:rFonts w:hint="default" w:ascii="Times New Roman" w:hAnsi="Times New Roman" w:cs="Times New Roman"/>
          <w:spacing w:val="-8"/>
        </w:rPr>
        <w:t xml:space="preserve"> </w:t>
      </w:r>
      <w:r>
        <w:rPr>
          <w:rFonts w:hint="default" w:ascii="Times New Roman" w:hAnsi="Times New Roman" w:cs="Times New Roman"/>
        </w:rPr>
        <w:t>completion</w:t>
      </w:r>
      <w:r>
        <w:rPr>
          <w:rFonts w:hint="default" w:ascii="Times New Roman" w:hAnsi="Times New Roman" w:cs="Times New Roman"/>
          <w:spacing w:val="-9"/>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rPr>
        <w:t>my</w:t>
      </w:r>
      <w:r>
        <w:rPr>
          <w:rFonts w:hint="default" w:ascii="Times New Roman" w:hAnsi="Times New Roman" w:cs="Times New Roman"/>
          <w:spacing w:val="-8"/>
        </w:rPr>
        <w:t xml:space="preserve"> </w:t>
      </w:r>
      <w:r>
        <w:rPr>
          <w:rFonts w:hint="default" w:ascii="Times New Roman" w:hAnsi="Times New Roman" w:cs="Times New Roman"/>
        </w:rPr>
        <w:t>work.</w:t>
      </w:r>
      <w:r>
        <w:rPr>
          <w:rFonts w:hint="default" w:ascii="Times New Roman" w:hAnsi="Times New Roman" w:cs="Times New Roman"/>
          <w:spacing w:val="-2"/>
        </w:rPr>
        <w:t xml:space="preserve"> </w:t>
      </w:r>
      <w:r>
        <w:rPr>
          <w:rFonts w:hint="default" w:ascii="Times New Roman" w:hAnsi="Times New Roman" w:cs="Times New Roman"/>
        </w:rPr>
        <w:t>Without</w:t>
      </w:r>
      <w:r>
        <w:rPr>
          <w:rFonts w:hint="default" w:ascii="Times New Roman" w:hAnsi="Times New Roman" w:cs="Times New Roman"/>
          <w:spacing w:val="5"/>
        </w:rPr>
        <w:t xml:space="preserve"> </w:t>
      </w:r>
      <w:r>
        <w:rPr>
          <w:rFonts w:hint="default" w:ascii="Times New Roman" w:hAnsi="Times New Roman" w:cs="Times New Roman"/>
          <w:b w:val="0"/>
          <w:bCs/>
        </w:rPr>
        <w:t>his</w:t>
      </w:r>
      <w:r>
        <w:rPr>
          <w:rFonts w:hint="default" w:ascii="Times New Roman" w:hAnsi="Times New Roman" w:cs="Times New Roman"/>
          <w:b/>
          <w:spacing w:val="-4"/>
        </w:rPr>
        <w:t xml:space="preserve"> </w:t>
      </w:r>
      <w:r>
        <w:rPr>
          <w:rFonts w:hint="default" w:ascii="Times New Roman" w:hAnsi="Times New Roman" w:cs="Times New Roman"/>
        </w:rPr>
        <w:t>generous</w:t>
      </w:r>
      <w:r>
        <w:rPr>
          <w:rFonts w:hint="default" w:ascii="Times New Roman" w:hAnsi="Times New Roman" w:cs="Times New Roman"/>
          <w:spacing w:val="-57"/>
        </w:rPr>
        <w:t xml:space="preserve"> </w:t>
      </w:r>
      <w:r>
        <w:rPr>
          <w:rFonts w:hint="default" w:ascii="Times New Roman" w:hAnsi="Times New Roman" w:cs="Times New Roman"/>
        </w:rPr>
        <w:t>help and</w:t>
      </w:r>
      <w:r>
        <w:rPr>
          <w:rFonts w:hint="default" w:ascii="Times New Roman" w:hAnsi="Times New Roman" w:cs="Times New Roman"/>
          <w:spacing w:val="1"/>
        </w:rPr>
        <w:t xml:space="preserve"> </w:t>
      </w:r>
      <w:r>
        <w:rPr>
          <w:rFonts w:hint="default" w:ascii="Times New Roman" w:hAnsi="Times New Roman" w:cs="Times New Roman"/>
        </w:rPr>
        <w:t>expert</w:t>
      </w:r>
      <w:r>
        <w:rPr>
          <w:rFonts w:hint="default" w:ascii="Times New Roman" w:hAnsi="Times New Roman" w:cs="Times New Roman"/>
          <w:spacing w:val="6"/>
        </w:rPr>
        <w:t xml:space="preserve"> </w:t>
      </w:r>
      <w:r>
        <w:rPr>
          <w:rFonts w:hint="default" w:ascii="Times New Roman" w:hAnsi="Times New Roman" w:cs="Times New Roman"/>
        </w:rPr>
        <w:t>advice,</w:t>
      </w:r>
      <w:r>
        <w:rPr>
          <w:rFonts w:hint="default" w:ascii="Times New Roman" w:hAnsi="Times New Roman" w:cs="Times New Roman"/>
          <w:spacing w:val="3"/>
        </w:rPr>
        <w:t xml:space="preserve"> </w:t>
      </w:r>
      <w:r>
        <w:rPr>
          <w:rFonts w:hint="default" w:ascii="Times New Roman" w:hAnsi="Times New Roman" w:cs="Times New Roman"/>
        </w:rPr>
        <w:t>I</w:t>
      </w:r>
      <w:r>
        <w:rPr>
          <w:rFonts w:hint="default" w:ascii="Times New Roman" w:hAnsi="Times New Roman" w:cs="Times New Roman"/>
          <w:spacing w:val="1"/>
        </w:rPr>
        <w:t xml:space="preserve"> </w:t>
      </w:r>
      <w:r>
        <w:rPr>
          <w:rFonts w:hint="default" w:ascii="Times New Roman" w:hAnsi="Times New Roman" w:cs="Times New Roman"/>
        </w:rPr>
        <w:t>would</w:t>
      </w:r>
      <w:r>
        <w:rPr>
          <w:rFonts w:hint="default" w:ascii="Times New Roman" w:hAnsi="Times New Roman" w:cs="Times New Roman"/>
          <w:spacing w:val="5"/>
        </w:rPr>
        <w:t xml:space="preserve"> </w:t>
      </w:r>
      <w:r>
        <w:rPr>
          <w:rFonts w:hint="default" w:ascii="Times New Roman" w:hAnsi="Times New Roman" w:cs="Times New Roman"/>
        </w:rPr>
        <w:t>have struggled</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5"/>
        </w:rPr>
        <w:t xml:space="preserve"> </w:t>
      </w:r>
      <w:r>
        <w:rPr>
          <w:rFonts w:hint="default" w:ascii="Times New Roman" w:hAnsi="Times New Roman" w:cs="Times New Roman"/>
        </w:rPr>
        <w:t>accomplish</w:t>
      </w:r>
      <w:r>
        <w:rPr>
          <w:rFonts w:hint="default" w:ascii="Times New Roman" w:hAnsi="Times New Roman" w:cs="Times New Roman"/>
          <w:spacing w:val="1"/>
        </w:rPr>
        <w:t xml:space="preserve"> </w:t>
      </w:r>
      <w:r>
        <w:rPr>
          <w:rFonts w:hint="default" w:ascii="Times New Roman" w:hAnsi="Times New Roman" w:cs="Times New Roman"/>
        </w:rPr>
        <w:t>my</w:t>
      </w:r>
      <w:r>
        <w:rPr>
          <w:rFonts w:hint="default" w:ascii="Times New Roman" w:hAnsi="Times New Roman" w:cs="Times New Roman"/>
          <w:spacing w:val="-8"/>
        </w:rPr>
        <w:t xml:space="preserve"> </w:t>
      </w:r>
      <w:r>
        <w:rPr>
          <w:rFonts w:hint="default" w:ascii="Times New Roman" w:hAnsi="Times New Roman" w:cs="Times New Roman"/>
        </w:rPr>
        <w:t>goals.</w:t>
      </w:r>
    </w:p>
    <w:p>
      <w:pPr>
        <w:pStyle w:val="8"/>
        <w:spacing w:before="7" w:line="240" w:lineRule="auto"/>
        <w:rPr>
          <w:rFonts w:hint="default" w:ascii="Times New Roman" w:hAnsi="Times New Roman" w:cs="Times New Roman"/>
          <w:sz w:val="20"/>
        </w:rPr>
      </w:pPr>
    </w:p>
    <w:p>
      <w:pPr>
        <w:pStyle w:val="8"/>
        <w:spacing w:line="240" w:lineRule="auto"/>
        <w:rPr>
          <w:rFonts w:hint="default" w:ascii="Times New Roman" w:hAnsi="Times New Roman" w:cs="Times New Roman"/>
          <w:sz w:val="26"/>
        </w:rPr>
      </w:pPr>
    </w:p>
    <w:p>
      <w:pPr>
        <w:pStyle w:val="8"/>
        <w:spacing w:line="240" w:lineRule="auto"/>
        <w:rPr>
          <w:rFonts w:hint="default" w:ascii="Times New Roman" w:hAnsi="Times New Roman" w:cs="Times New Roman"/>
          <w:sz w:val="26"/>
        </w:rPr>
      </w:pPr>
    </w:p>
    <w:p>
      <w:pPr>
        <w:spacing w:before="212" w:line="240" w:lineRule="auto"/>
        <w:ind w:left="342" w:right="0" w:firstLine="0"/>
        <w:jc w:val="both"/>
        <w:rPr>
          <w:rFonts w:hint="default" w:ascii="Times New Roman" w:hAnsi="Times New Roman" w:cs="Times New Roman"/>
          <w:i/>
          <w:sz w:val="24"/>
          <w:lang w:val="en-US"/>
        </w:rPr>
      </w:pPr>
      <w:r>
        <w:rPr>
          <w:rFonts w:hint="default" w:ascii="Times New Roman" w:hAnsi="Times New Roman" w:cs="Times New Roman"/>
          <w:i/>
          <w:sz w:val="24"/>
        </w:rPr>
        <w:t>Name:</w:t>
      </w:r>
      <w:r>
        <w:rPr>
          <w:rFonts w:hint="default" w:ascii="Times New Roman" w:hAnsi="Times New Roman" w:cs="Times New Roman"/>
          <w:i/>
          <w:spacing w:val="1"/>
          <w:sz w:val="24"/>
        </w:rPr>
        <w:t xml:space="preserve"> </w:t>
      </w:r>
      <w:r>
        <w:rPr>
          <w:rFonts w:hint="default" w:ascii="Times New Roman" w:hAnsi="Times New Roman" w:cs="Times New Roman"/>
          <w:i/>
          <w:spacing w:val="1"/>
          <w:sz w:val="24"/>
          <w:lang w:val="en-US"/>
        </w:rPr>
        <w:t>Pavas Bhatnagar</w:t>
      </w:r>
    </w:p>
    <w:p>
      <w:pPr>
        <w:pStyle w:val="8"/>
        <w:spacing w:before="8" w:line="240" w:lineRule="auto"/>
        <w:rPr>
          <w:rFonts w:hint="default" w:ascii="Times New Roman" w:hAnsi="Times New Roman" w:cs="Times New Roman"/>
          <w:i/>
          <w:sz w:val="25"/>
        </w:rPr>
      </w:pPr>
    </w:p>
    <w:p>
      <w:pPr>
        <w:spacing w:before="0" w:line="240" w:lineRule="auto"/>
        <w:ind w:left="342" w:right="5364" w:firstLine="0"/>
        <w:jc w:val="left"/>
        <w:rPr>
          <w:rFonts w:hint="default" w:ascii="Times New Roman" w:hAnsi="Times New Roman" w:cs="Times New Roman"/>
          <w:i/>
          <w:sz w:val="24"/>
        </w:rPr>
      </w:pPr>
      <w:r>
        <w:rPr>
          <w:rFonts w:hint="default" w:ascii="Times New Roman" w:hAnsi="Times New Roman" w:cs="Times New Roman"/>
          <w:i/>
          <w:sz w:val="24"/>
        </w:rPr>
        <w:t xml:space="preserve">Enrolment Number: </w:t>
      </w:r>
      <w:r>
        <w:rPr>
          <w:rFonts w:hint="default" w:ascii="Times New Roman" w:hAnsi="Times New Roman" w:cs="Times New Roman"/>
          <w:i/>
          <w:sz w:val="24"/>
          <w:lang w:val="en-US"/>
        </w:rPr>
        <w:t xml:space="preserve">EN20CS301292 </w:t>
      </w:r>
      <w:r>
        <w:rPr>
          <w:rFonts w:hint="default" w:ascii="Times New Roman" w:hAnsi="Times New Roman" w:cs="Times New Roman"/>
          <w:i/>
          <w:sz w:val="24"/>
        </w:rPr>
        <w:t>Branch: Computer</w:t>
      </w:r>
      <w:r>
        <w:rPr>
          <w:rFonts w:hint="default" w:ascii="Times New Roman" w:hAnsi="Times New Roman" w:cs="Times New Roman"/>
          <w:i/>
          <w:spacing w:val="-2"/>
          <w:sz w:val="24"/>
        </w:rPr>
        <w:t xml:space="preserve"> </w:t>
      </w:r>
      <w:r>
        <w:rPr>
          <w:rFonts w:hint="default" w:ascii="Times New Roman" w:hAnsi="Times New Roman" w:cs="Times New Roman"/>
          <w:i/>
          <w:sz w:val="24"/>
        </w:rPr>
        <w:t>Science</w:t>
      </w:r>
      <w:r>
        <w:rPr>
          <w:rFonts w:hint="default" w:ascii="Times New Roman" w:hAnsi="Times New Roman" w:cs="Times New Roman"/>
          <w:i/>
          <w:spacing w:val="-1"/>
          <w:sz w:val="24"/>
        </w:rPr>
        <w:t xml:space="preserve"> </w:t>
      </w:r>
      <w:r>
        <w:rPr>
          <w:rFonts w:hint="default" w:ascii="Times New Roman" w:hAnsi="Times New Roman" w:cs="Times New Roman"/>
          <w:i/>
          <w:sz w:val="24"/>
        </w:rPr>
        <w:t>Engineering</w:t>
      </w:r>
    </w:p>
    <w:p>
      <w:pPr>
        <w:spacing w:after="0" w:line="240" w:lineRule="auto"/>
        <w:jc w:val="left"/>
        <w:rPr>
          <w:rFonts w:hint="default" w:ascii="Times New Roman" w:hAnsi="Times New Roman" w:cs="Times New Roman"/>
          <w:sz w:val="24"/>
        </w:rPr>
        <w:sectPr>
          <w:pgSz w:w="12240" w:h="15840"/>
          <w:pgMar w:top="1300" w:right="1220" w:bottom="1200" w:left="1280" w:header="1283" w:footer="1008" w:gutter="0"/>
          <w:pgBorders w:offsetFrom="page">
            <w:top w:val="thinThickSmallGap" w:color="000000" w:sz="12" w:space="25"/>
            <w:left w:val="thinThickSmallGap" w:color="000000" w:sz="12" w:space="25"/>
            <w:bottom w:val="thickThinSmallGap" w:color="000000" w:sz="12" w:space="25"/>
            <w:right w:val="thickThinSmallGap" w:color="000000" w:sz="12" w:space="25"/>
          </w:pgBorders>
          <w:cols w:space="720" w:num="1"/>
        </w:sectPr>
      </w:pPr>
    </w:p>
    <w:p>
      <w:pPr>
        <w:pStyle w:val="8"/>
        <w:spacing w:before="6" w:line="240" w:lineRule="auto"/>
        <w:rPr>
          <w:rFonts w:hint="default" w:ascii="Times New Roman" w:hAnsi="Times New Roman" w:cs="Times New Roman"/>
          <w:i/>
          <w:sz w:val="18"/>
          <w:lang w:val="en-US"/>
        </w:rPr>
      </w:pPr>
      <w:r>
        <w:rPr>
          <w:rFonts w:hint="default" w:ascii="Times New Roman" w:hAnsi="Times New Roman" w:cs="Times New Roman"/>
          <w:i/>
          <w:sz w:val="18"/>
          <w:lang w:val="en-US"/>
        </w:rPr>
        <w:tab/>
      </w:r>
      <w:r>
        <w:rPr>
          <w:rFonts w:hint="default" w:ascii="Times New Roman" w:hAnsi="Times New Roman" w:cs="Times New Roman"/>
          <w:i/>
          <w:sz w:val="18"/>
          <w:lang w:val="en-US"/>
        </w:rPr>
        <w:tab/>
      </w:r>
      <w:r>
        <w:rPr>
          <w:rFonts w:hint="default" w:ascii="Times New Roman" w:hAnsi="Times New Roman" w:cs="Times New Roman"/>
          <w:i/>
          <w:sz w:val="18"/>
          <w:lang w:val="en-US"/>
        </w:rPr>
        <w:tab/>
      </w:r>
      <w:r>
        <w:rPr>
          <w:rFonts w:hint="default" w:ascii="Times New Roman" w:hAnsi="Times New Roman" w:cs="Times New Roman"/>
          <w:i/>
          <w:sz w:val="18"/>
          <w:lang w:val="en-US"/>
        </w:rPr>
        <w:tab/>
      </w:r>
    </w:p>
    <w:p>
      <w:pPr>
        <w:pStyle w:val="8"/>
        <w:spacing w:before="6" w:line="240" w:lineRule="auto"/>
        <w:rPr>
          <w:rFonts w:hint="default" w:ascii="Times New Roman" w:hAnsi="Times New Roman" w:cs="Times New Roman"/>
          <w:i/>
          <w:sz w:val="18"/>
          <w:lang w:val="en-US"/>
        </w:rPr>
      </w:pPr>
    </w:p>
    <w:p>
      <w:pPr>
        <w:pStyle w:val="8"/>
        <w:spacing w:before="6" w:line="240" w:lineRule="auto"/>
        <w:rPr>
          <w:rFonts w:hint="default" w:ascii="Times New Roman" w:hAnsi="Times New Roman" w:cs="Times New Roman"/>
          <w:i/>
          <w:sz w:val="18"/>
          <w:lang w:val="en-US"/>
        </w:rPr>
      </w:pPr>
    </w:p>
    <w:p>
      <w:pPr>
        <w:pStyle w:val="8"/>
        <w:spacing w:before="6" w:line="240" w:lineRule="auto"/>
        <w:ind w:left="1440" w:leftChars="0" w:firstLine="720" w:firstLineChars="0"/>
        <w:rPr>
          <w:rFonts w:hint="default" w:ascii="Times New Roman" w:hAnsi="Times New Roman" w:cs="Times New Roman"/>
          <w:i/>
          <w:sz w:val="18"/>
          <w:lang w:val="en-US"/>
        </w:rPr>
      </w:pPr>
      <w:r>
        <w:rPr>
          <w:rFonts w:hint="default" w:ascii="Times New Roman" w:hAnsi="Times New Roman" w:eastAsia="Times New Roman" w:cs="Times New Roman"/>
          <w:b/>
          <w:bCs/>
          <w:sz w:val="36"/>
          <w:szCs w:val="36"/>
          <w:lang w:val="en-US" w:eastAsia="en-US" w:bidi="ar-SA"/>
        </w:rPr>
        <w:t>EXECUTIVE SUMMARY</w:t>
      </w:r>
    </w:p>
    <w:p>
      <w:pPr>
        <w:pStyle w:val="8"/>
        <w:spacing w:before="90" w:line="240" w:lineRule="auto"/>
        <w:ind w:left="520" w:right="218"/>
        <w:jc w:val="both"/>
        <w:rPr>
          <w:rFonts w:hint="default" w:ascii="Times New Roman" w:hAnsi="Times New Roman" w:cs="Times New Roman"/>
        </w:rPr>
      </w:pPr>
    </w:p>
    <w:p>
      <w:pPr>
        <w:pStyle w:val="8"/>
        <w:spacing w:before="90" w:line="240" w:lineRule="auto"/>
        <w:ind w:left="520" w:right="218"/>
        <w:jc w:val="both"/>
        <w:rPr>
          <w:rFonts w:hint="default" w:ascii="Times New Roman" w:hAnsi="Times New Roman" w:cs="Times New Roman"/>
        </w:rPr>
      </w:pPr>
      <w:r>
        <w:rPr>
          <w:rFonts w:hint="default" w:ascii="Times New Roman" w:hAnsi="Times New Roman" w:cs="Times New Roman"/>
        </w:rPr>
        <w:t>I</w:t>
      </w:r>
      <w:r>
        <w:rPr>
          <w:rFonts w:hint="default" w:ascii="Times New Roman" w:hAnsi="Times New Roman" w:cs="Times New Roman"/>
          <w:spacing w:val="1"/>
        </w:rPr>
        <w:t xml:space="preserve"> </w:t>
      </w:r>
      <w:r>
        <w:rPr>
          <w:rFonts w:hint="default" w:ascii="Times New Roman" w:hAnsi="Times New Roman" w:cs="Times New Roman"/>
        </w:rPr>
        <w:t>have</w:t>
      </w:r>
      <w:r>
        <w:rPr>
          <w:rFonts w:hint="default" w:ascii="Times New Roman" w:hAnsi="Times New Roman" w:cs="Times New Roman"/>
          <w:spacing w:val="1"/>
        </w:rPr>
        <w:t xml:space="preserve"> </w:t>
      </w:r>
      <w:r>
        <w:rPr>
          <w:rFonts w:hint="default" w:ascii="Times New Roman" w:hAnsi="Times New Roman" w:cs="Times New Roman"/>
        </w:rPr>
        <w:t>Completed</w:t>
      </w:r>
      <w:r>
        <w:rPr>
          <w:rFonts w:hint="default" w:ascii="Times New Roman" w:hAnsi="Times New Roman" w:cs="Times New Roman"/>
          <w:spacing w:val="1"/>
        </w:rPr>
        <w:t xml:space="preserve"> </w:t>
      </w:r>
      <w:r>
        <w:rPr>
          <w:rFonts w:hint="default" w:ascii="Times New Roman" w:hAnsi="Times New Roman" w:cs="Times New Roman"/>
        </w:rPr>
        <w:t>my</w:t>
      </w:r>
      <w:r>
        <w:rPr>
          <w:rFonts w:hint="default" w:ascii="Times New Roman" w:hAnsi="Times New Roman" w:cs="Times New Roman"/>
          <w:spacing w:val="1"/>
        </w:rPr>
        <w:t xml:space="preserve"> </w:t>
      </w:r>
      <w:r>
        <w:rPr>
          <w:rFonts w:hint="default" w:ascii="Times New Roman" w:hAnsi="Times New Roman" w:cs="Times New Roman"/>
        </w:rPr>
        <w:t>internship</w:t>
      </w:r>
      <w:r>
        <w:rPr>
          <w:rFonts w:hint="default" w:ascii="Times New Roman" w:hAnsi="Times New Roman" w:cs="Times New Roman"/>
          <w:spacing w:val="1"/>
        </w:rPr>
        <w:t xml:space="preserve"> </w:t>
      </w:r>
      <w:r>
        <w:rPr>
          <w:rFonts w:hint="default" w:ascii="Times New Roman" w:hAnsi="Times New Roman" w:cs="Times New Roman"/>
        </w:rPr>
        <w:t>at</w:t>
      </w:r>
      <w:r>
        <w:rPr>
          <w:rFonts w:hint="default" w:ascii="Times New Roman" w:hAnsi="Times New Roman" w:cs="Times New Roman"/>
          <w:spacing w:val="1"/>
        </w:rPr>
        <w:t xml:space="preserve"> </w:t>
      </w:r>
      <w:r>
        <w:rPr>
          <w:rFonts w:hint="default" w:ascii="Times New Roman" w:hAnsi="Times New Roman" w:cs="Times New Roman"/>
        </w:rPr>
        <w:t>RRCAT.</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domain</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my</w:t>
      </w:r>
      <w:r>
        <w:rPr>
          <w:rFonts w:hint="default" w:ascii="Times New Roman" w:hAnsi="Times New Roman" w:cs="Times New Roman"/>
          <w:spacing w:val="1"/>
        </w:rPr>
        <w:t xml:space="preserve"> </w:t>
      </w:r>
      <w:r>
        <w:rPr>
          <w:rFonts w:hint="default" w:ascii="Times New Roman" w:hAnsi="Times New Roman" w:cs="Times New Roman"/>
        </w:rPr>
        <w:t>internship</w:t>
      </w:r>
      <w:r>
        <w:rPr>
          <w:rFonts w:hint="default" w:ascii="Times New Roman" w:hAnsi="Times New Roman" w:cs="Times New Roman"/>
          <w:spacing w:val="1"/>
        </w:rPr>
        <w:t xml:space="preserve"> </w:t>
      </w:r>
      <w:r>
        <w:rPr>
          <w:rFonts w:hint="default" w:ascii="Times New Roman" w:hAnsi="Times New Roman" w:cs="Times New Roman"/>
        </w:rPr>
        <w:t>was</w:t>
      </w:r>
      <w:r>
        <w:rPr>
          <w:rFonts w:hint="default" w:ascii="Times New Roman" w:hAnsi="Times New Roman" w:cs="Times New Roman"/>
          <w:spacing w:val="1"/>
        </w:rPr>
        <w:t xml:space="preserve"> </w:t>
      </w:r>
      <w:r>
        <w:rPr>
          <w:rFonts w:hint="default" w:ascii="Times New Roman" w:hAnsi="Times New Roman" w:cs="Times New Roman"/>
          <w:spacing w:val="1"/>
          <w:lang w:val="en-US"/>
        </w:rPr>
        <w:t>Machine Learning</w:t>
      </w:r>
      <w:r>
        <w:rPr>
          <w:rFonts w:hint="default" w:ascii="Times New Roman" w:hAnsi="Times New Roman" w:cs="Times New Roman"/>
          <w:spacing w:val="1"/>
        </w:rPr>
        <w:t xml:space="preserve"> </w:t>
      </w:r>
      <w:r>
        <w:rPr>
          <w:rFonts w:hint="default" w:ascii="Times New Roman" w:hAnsi="Times New Roman" w:cs="Times New Roman"/>
        </w:rPr>
        <w:t>which</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1"/>
        </w:rPr>
        <w:t xml:space="preserve"> </w:t>
      </w:r>
      <w:r>
        <w:rPr>
          <w:rFonts w:hint="default" w:ascii="Times New Roman" w:hAnsi="Times New Roman" w:cs="Times New Roman"/>
        </w:rPr>
        <w:t>most</w:t>
      </w:r>
      <w:r>
        <w:rPr>
          <w:rFonts w:hint="default" w:ascii="Times New Roman" w:hAnsi="Times New Roman" w:cs="Times New Roman"/>
          <w:spacing w:val="1"/>
        </w:rPr>
        <w:t xml:space="preserve"> </w:t>
      </w:r>
      <w:r>
        <w:rPr>
          <w:rFonts w:hint="default" w:ascii="Times New Roman" w:hAnsi="Times New Roman" w:cs="Times New Roman"/>
        </w:rPr>
        <w:t>trending</w:t>
      </w:r>
      <w:r>
        <w:rPr>
          <w:rFonts w:hint="default" w:ascii="Times New Roman" w:hAnsi="Times New Roman" w:cs="Times New Roman"/>
          <w:spacing w:val="1"/>
        </w:rPr>
        <w:t xml:space="preserve"> </w:t>
      </w:r>
      <w:r>
        <w:rPr>
          <w:rFonts w:hint="default" w:ascii="Times New Roman" w:hAnsi="Times New Roman" w:cs="Times New Roman"/>
        </w:rPr>
        <w:t>technology</w:t>
      </w:r>
      <w:r>
        <w:rPr>
          <w:rFonts w:hint="default" w:ascii="Times New Roman" w:hAnsi="Times New Roman" w:cs="Times New Roman"/>
          <w:spacing w:val="1"/>
        </w:rPr>
        <w:t xml:space="preserve"> </w:t>
      </w:r>
      <w:r>
        <w:rPr>
          <w:rFonts w:hint="default" w:ascii="Times New Roman" w:hAnsi="Times New Roman" w:cs="Times New Roman"/>
        </w:rPr>
        <w:t>in today’s</w:t>
      </w:r>
      <w:r>
        <w:rPr>
          <w:rFonts w:hint="default" w:ascii="Times New Roman" w:hAnsi="Times New Roman" w:cs="Times New Roman"/>
          <w:spacing w:val="1"/>
        </w:rPr>
        <w:t xml:space="preserve"> </w:t>
      </w:r>
      <w:r>
        <w:rPr>
          <w:rFonts w:hint="default" w:ascii="Times New Roman" w:hAnsi="Times New Roman" w:cs="Times New Roman"/>
        </w:rPr>
        <w:t>IT</w:t>
      </w:r>
      <w:r>
        <w:rPr>
          <w:rFonts w:hint="default" w:ascii="Times New Roman" w:hAnsi="Times New Roman" w:cs="Times New Roman"/>
          <w:spacing w:val="1"/>
        </w:rPr>
        <w:t xml:space="preserve"> </w:t>
      </w:r>
      <w:r>
        <w:rPr>
          <w:rFonts w:hint="default" w:ascii="Times New Roman" w:hAnsi="Times New Roman" w:cs="Times New Roman"/>
        </w:rPr>
        <w:t>field.</w:t>
      </w:r>
      <w:r>
        <w:rPr>
          <w:rFonts w:hint="default" w:ascii="Times New Roman" w:hAnsi="Times New Roman" w:cs="Times New Roman"/>
          <w:spacing w:val="1"/>
        </w:rPr>
        <w:t xml:space="preserve"> </w:t>
      </w:r>
      <w:r>
        <w:rPr>
          <w:rFonts w:hint="default" w:ascii="Times New Roman" w:hAnsi="Times New Roman" w:cs="Times New Roman"/>
        </w:rPr>
        <w:t>After</w:t>
      </w:r>
      <w:r>
        <w:rPr>
          <w:rFonts w:hint="default" w:ascii="Times New Roman" w:hAnsi="Times New Roman" w:cs="Times New Roman"/>
          <w:spacing w:val="1"/>
        </w:rPr>
        <w:t xml:space="preserve"> </w:t>
      </w:r>
      <w:r>
        <w:rPr>
          <w:rFonts w:hint="default" w:ascii="Times New Roman" w:hAnsi="Times New Roman" w:cs="Times New Roman"/>
        </w:rPr>
        <w:t>joining</w:t>
      </w:r>
      <w:r>
        <w:rPr>
          <w:rFonts w:hint="default" w:ascii="Times New Roman" w:hAnsi="Times New Roman" w:cs="Times New Roman"/>
          <w:spacing w:val="1"/>
        </w:rPr>
        <w:t xml:space="preserve"> </w:t>
      </w:r>
      <w:r>
        <w:rPr>
          <w:rFonts w:hint="default" w:ascii="Times New Roman" w:hAnsi="Times New Roman" w:cs="Times New Roman"/>
        </w:rPr>
        <w:t>this</w:t>
      </w:r>
      <w:r>
        <w:rPr>
          <w:rFonts w:hint="default" w:ascii="Times New Roman" w:hAnsi="Times New Roman" w:cs="Times New Roman"/>
          <w:spacing w:val="1"/>
        </w:rPr>
        <w:t xml:space="preserve"> </w:t>
      </w:r>
      <w:r>
        <w:rPr>
          <w:rFonts w:hint="default" w:ascii="Times New Roman" w:hAnsi="Times New Roman" w:cs="Times New Roman"/>
          <w:spacing w:val="-1"/>
        </w:rPr>
        <w:t>internship.</w:t>
      </w:r>
      <w:r>
        <w:rPr>
          <w:rFonts w:hint="default" w:ascii="Times New Roman" w:hAnsi="Times New Roman" w:cs="Times New Roman"/>
          <w:spacing w:val="-10"/>
        </w:rPr>
        <w:t xml:space="preserve"> </w:t>
      </w:r>
      <w:r>
        <w:rPr>
          <w:rFonts w:hint="default" w:ascii="Times New Roman" w:hAnsi="Times New Roman" w:cs="Times New Roman"/>
          <w:spacing w:val="-1"/>
        </w:rPr>
        <w:t>I</w:t>
      </w:r>
      <w:r>
        <w:rPr>
          <w:rFonts w:hint="default" w:ascii="Times New Roman" w:hAnsi="Times New Roman" w:cs="Times New Roman"/>
          <w:spacing w:val="-11"/>
        </w:rPr>
        <w:t xml:space="preserve"> </w:t>
      </w:r>
      <w:r>
        <w:rPr>
          <w:rFonts w:hint="default" w:ascii="Times New Roman" w:hAnsi="Times New Roman" w:cs="Times New Roman"/>
          <w:spacing w:val="-1"/>
        </w:rPr>
        <w:t>have</w:t>
      </w:r>
      <w:r>
        <w:rPr>
          <w:rFonts w:hint="default" w:ascii="Times New Roman" w:hAnsi="Times New Roman" w:cs="Times New Roman"/>
          <w:spacing w:val="-8"/>
        </w:rPr>
        <w:t xml:space="preserve"> </w:t>
      </w:r>
      <w:r>
        <w:rPr>
          <w:rFonts w:hint="default" w:ascii="Times New Roman" w:hAnsi="Times New Roman" w:cs="Times New Roman"/>
          <w:spacing w:val="-1"/>
        </w:rPr>
        <w:t>highlighted</w:t>
      </w:r>
      <w:r>
        <w:rPr>
          <w:rFonts w:hint="default" w:ascii="Times New Roman" w:hAnsi="Times New Roman" w:cs="Times New Roman"/>
          <w:spacing w:val="-12"/>
        </w:rPr>
        <w:t xml:space="preserve"> </w:t>
      </w:r>
      <w:r>
        <w:rPr>
          <w:rFonts w:hint="default" w:ascii="Times New Roman" w:hAnsi="Times New Roman" w:cs="Times New Roman"/>
          <w:spacing w:val="-1"/>
        </w:rPr>
        <w:t>the</w:t>
      </w:r>
      <w:r>
        <w:rPr>
          <w:rFonts w:hint="default" w:ascii="Times New Roman" w:hAnsi="Times New Roman" w:cs="Times New Roman"/>
          <w:spacing w:val="-13"/>
        </w:rPr>
        <w:t xml:space="preserve"> </w:t>
      </w:r>
      <w:r>
        <w:rPr>
          <w:rFonts w:hint="default" w:ascii="Times New Roman" w:hAnsi="Times New Roman" w:cs="Times New Roman"/>
          <w:spacing w:val="-1"/>
        </w:rPr>
        <w:t>experience</w:t>
      </w:r>
      <w:r>
        <w:rPr>
          <w:rFonts w:hint="default" w:ascii="Times New Roman" w:hAnsi="Times New Roman" w:cs="Times New Roman"/>
          <w:spacing w:val="-12"/>
        </w:rPr>
        <w:t xml:space="preserve"> </w:t>
      </w:r>
      <w:r>
        <w:rPr>
          <w:rFonts w:hint="default" w:ascii="Times New Roman" w:hAnsi="Times New Roman" w:cs="Times New Roman"/>
          <w:spacing w:val="-1"/>
        </w:rPr>
        <w:t>and</w:t>
      </w:r>
      <w:r>
        <w:rPr>
          <w:rFonts w:hint="default" w:ascii="Times New Roman" w:hAnsi="Times New Roman" w:cs="Times New Roman"/>
          <w:spacing w:val="-12"/>
        </w:rPr>
        <w:t xml:space="preserve"> </w:t>
      </w:r>
      <w:r>
        <w:rPr>
          <w:rFonts w:hint="default" w:ascii="Times New Roman" w:hAnsi="Times New Roman" w:cs="Times New Roman"/>
          <w:spacing w:val="-1"/>
        </w:rPr>
        <w:t>skills</w:t>
      </w:r>
      <w:r>
        <w:rPr>
          <w:rFonts w:hint="default" w:ascii="Times New Roman" w:hAnsi="Times New Roman" w:cs="Times New Roman"/>
          <w:spacing w:val="-14"/>
        </w:rPr>
        <w:t xml:space="preserve"> </w:t>
      </w:r>
      <w:r>
        <w:rPr>
          <w:rFonts w:hint="default" w:ascii="Times New Roman" w:hAnsi="Times New Roman" w:cs="Times New Roman"/>
          <w:spacing w:val="-1"/>
        </w:rPr>
        <w:t>that</w:t>
      </w:r>
      <w:r>
        <w:rPr>
          <w:rFonts w:hint="default" w:ascii="Times New Roman" w:hAnsi="Times New Roman" w:cs="Times New Roman"/>
          <w:spacing w:val="-7"/>
        </w:rPr>
        <w:t xml:space="preserve"> </w:t>
      </w:r>
      <w:r>
        <w:rPr>
          <w:rFonts w:hint="default" w:ascii="Times New Roman" w:hAnsi="Times New Roman" w:cs="Times New Roman"/>
          <w:spacing w:val="-1"/>
        </w:rPr>
        <w:t>we</w:t>
      </w:r>
      <w:r>
        <w:rPr>
          <w:rFonts w:hint="default" w:ascii="Times New Roman" w:hAnsi="Times New Roman" w:cs="Times New Roman"/>
          <w:spacing w:val="-14"/>
        </w:rPr>
        <w:t xml:space="preserve"> </w:t>
      </w:r>
      <w:r>
        <w:rPr>
          <w:rFonts w:hint="default" w:ascii="Times New Roman" w:hAnsi="Times New Roman" w:cs="Times New Roman"/>
          <w:spacing w:val="-1"/>
        </w:rPr>
        <w:t>gained,</w:t>
      </w:r>
      <w:r>
        <w:rPr>
          <w:rFonts w:hint="default" w:ascii="Times New Roman" w:hAnsi="Times New Roman" w:cs="Times New Roman"/>
          <w:spacing w:val="-9"/>
        </w:rPr>
        <w:t xml:space="preserve"> </w:t>
      </w:r>
      <w:r>
        <w:rPr>
          <w:rFonts w:hint="default" w:ascii="Times New Roman" w:hAnsi="Times New Roman" w:cs="Times New Roman"/>
        </w:rPr>
        <w:t>challenges</w:t>
      </w:r>
      <w:r>
        <w:rPr>
          <w:rFonts w:hint="default" w:ascii="Times New Roman" w:hAnsi="Times New Roman" w:cs="Times New Roman"/>
          <w:spacing w:val="-15"/>
        </w:rPr>
        <w:t xml:space="preserve"> </w:t>
      </w:r>
      <w:r>
        <w:rPr>
          <w:rFonts w:hint="default" w:ascii="Times New Roman" w:hAnsi="Times New Roman" w:cs="Times New Roman"/>
        </w:rPr>
        <w:t>that</w:t>
      </w:r>
      <w:r>
        <w:rPr>
          <w:rFonts w:hint="default" w:ascii="Times New Roman" w:hAnsi="Times New Roman" w:cs="Times New Roman"/>
          <w:spacing w:val="-6"/>
        </w:rPr>
        <w:t xml:space="preserve"> </w:t>
      </w:r>
      <w:r>
        <w:rPr>
          <w:rFonts w:hint="default" w:ascii="Times New Roman" w:hAnsi="Times New Roman" w:cs="Times New Roman"/>
        </w:rPr>
        <w:t>we</w:t>
      </w:r>
      <w:r>
        <w:rPr>
          <w:rFonts w:hint="default" w:ascii="Times New Roman" w:hAnsi="Times New Roman" w:cs="Times New Roman"/>
          <w:spacing w:val="-14"/>
        </w:rPr>
        <w:t xml:space="preserve"> </w:t>
      </w:r>
      <w:r>
        <w:rPr>
          <w:rFonts w:hint="default" w:ascii="Times New Roman" w:hAnsi="Times New Roman" w:cs="Times New Roman"/>
        </w:rPr>
        <w:t xml:space="preserve">faced </w:t>
      </w:r>
      <w:r>
        <w:rPr>
          <w:rFonts w:hint="default" w:ascii="Times New Roman" w:hAnsi="Times New Roman" w:cs="Times New Roman"/>
          <w:spacing w:val="-58"/>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actions taken</w:t>
      </w:r>
      <w:r>
        <w:rPr>
          <w:rFonts w:hint="default" w:ascii="Times New Roman" w:hAnsi="Times New Roman" w:cs="Times New Roman"/>
          <w:spacing w:val="1"/>
        </w:rPr>
        <w:t xml:space="preserve"> </w:t>
      </w:r>
      <w:r>
        <w:rPr>
          <w:rFonts w:hint="default" w:ascii="Times New Roman" w:hAnsi="Times New Roman" w:cs="Times New Roman"/>
        </w:rPr>
        <w:t>in</w:t>
      </w:r>
      <w:r>
        <w:rPr>
          <w:rFonts w:hint="default" w:ascii="Times New Roman" w:hAnsi="Times New Roman" w:cs="Times New Roman"/>
          <w:spacing w:val="-3"/>
        </w:rPr>
        <w:t xml:space="preserve"> </w:t>
      </w:r>
      <w:r>
        <w:rPr>
          <w:rFonts w:hint="default" w:ascii="Times New Roman" w:hAnsi="Times New Roman" w:cs="Times New Roman"/>
        </w:rPr>
        <w:t>solving</w:t>
      </w:r>
      <w:r>
        <w:rPr>
          <w:rFonts w:hint="default" w:ascii="Times New Roman" w:hAnsi="Times New Roman" w:cs="Times New Roman"/>
          <w:spacing w:val="2"/>
        </w:rPr>
        <w:t xml:space="preserve"> </w:t>
      </w:r>
      <w:r>
        <w:rPr>
          <w:rFonts w:hint="default" w:ascii="Times New Roman" w:hAnsi="Times New Roman" w:cs="Times New Roman"/>
        </w:rPr>
        <w:t>the problem</w:t>
      </w:r>
      <w:r>
        <w:rPr>
          <w:rFonts w:hint="default" w:ascii="Times New Roman" w:hAnsi="Times New Roman" w:cs="Times New Roman"/>
          <w:spacing w:val="-7"/>
        </w:rPr>
        <w:t xml:space="preserve"> </w:t>
      </w:r>
      <w:r>
        <w:rPr>
          <w:rFonts w:hint="default" w:ascii="Times New Roman" w:hAnsi="Times New Roman" w:cs="Times New Roman"/>
        </w:rPr>
        <w:t>during</w:t>
      </w:r>
      <w:r>
        <w:rPr>
          <w:rFonts w:hint="default" w:ascii="Times New Roman" w:hAnsi="Times New Roman" w:cs="Times New Roman"/>
          <w:spacing w:val="2"/>
        </w:rPr>
        <w:t xml:space="preserve"> </w:t>
      </w:r>
      <w:r>
        <w:rPr>
          <w:rFonts w:hint="default" w:ascii="Times New Roman" w:hAnsi="Times New Roman" w:cs="Times New Roman"/>
        </w:rPr>
        <w:t>our</w:t>
      </w:r>
      <w:r>
        <w:rPr>
          <w:rFonts w:hint="default" w:ascii="Times New Roman" w:hAnsi="Times New Roman" w:cs="Times New Roman"/>
          <w:spacing w:val="-2"/>
        </w:rPr>
        <w:t xml:space="preserve"> </w:t>
      </w:r>
      <w:r>
        <w:rPr>
          <w:rFonts w:hint="default" w:ascii="Times New Roman" w:hAnsi="Times New Roman" w:cs="Times New Roman"/>
        </w:rPr>
        <w:t>training.</w:t>
      </w:r>
    </w:p>
    <w:p>
      <w:pPr>
        <w:pStyle w:val="8"/>
        <w:spacing w:before="7" w:line="240" w:lineRule="auto"/>
        <w:rPr>
          <w:rFonts w:hint="default" w:ascii="Times New Roman" w:hAnsi="Times New Roman" w:cs="Times New Roman"/>
        </w:rPr>
      </w:pPr>
    </w:p>
    <w:p>
      <w:pPr>
        <w:spacing w:before="1" w:line="240" w:lineRule="auto"/>
        <w:ind w:left="520" w:right="213" w:firstLine="0"/>
        <w:jc w:val="both"/>
        <w:rPr>
          <w:rFonts w:hint="default" w:ascii="Times New Roman" w:hAnsi="Times New Roman" w:cs="Times New Roman"/>
          <w:sz w:val="24"/>
        </w:rPr>
      </w:pPr>
      <w:r>
        <w:rPr>
          <w:rFonts w:hint="default" w:ascii="Times New Roman" w:hAnsi="Times New Roman" w:cs="Times New Roman"/>
          <w:sz w:val="24"/>
        </w:rPr>
        <w:t>The project that I worked upon was “</w:t>
      </w:r>
      <w:r>
        <w:rPr>
          <w:rFonts w:hint="default" w:ascii="Times New Roman" w:hAnsi="Times New Roman" w:eastAsia="Times New Roman" w:cs="Times New Roman"/>
          <w:b/>
          <w:sz w:val="24"/>
          <w:szCs w:val="24"/>
          <w:lang w:val="en-US" w:eastAsia="en-US" w:bidi="ar-SA"/>
        </w:rPr>
        <w:t xml:space="preserve">Mapping of </w:t>
      </w:r>
      <w:r>
        <w:rPr>
          <w:rFonts w:hint="default" w:ascii="Times New Roman" w:hAnsi="Times New Roman" w:cs="Times New Roman"/>
          <w:b/>
          <w:sz w:val="24"/>
          <w:szCs w:val="24"/>
          <w:lang w:val="en-US" w:eastAsia="en-US" w:bidi="ar-SA"/>
        </w:rPr>
        <w:t>M</w:t>
      </w:r>
      <w:r>
        <w:rPr>
          <w:rFonts w:hint="default" w:ascii="Times New Roman" w:hAnsi="Times New Roman" w:eastAsia="Times New Roman" w:cs="Times New Roman"/>
          <w:b/>
          <w:sz w:val="24"/>
          <w:szCs w:val="24"/>
          <w:lang w:val="en-US" w:eastAsia="en-US" w:bidi="ar-SA"/>
        </w:rPr>
        <w:t xml:space="preserve">agnet </w:t>
      </w:r>
      <w:r>
        <w:rPr>
          <w:rFonts w:hint="default" w:ascii="Times New Roman" w:hAnsi="Times New Roman" w:cs="Times New Roman"/>
          <w:b/>
          <w:sz w:val="24"/>
          <w:szCs w:val="24"/>
          <w:lang w:val="en-US" w:eastAsia="en-US" w:bidi="ar-SA"/>
        </w:rPr>
        <w:t>P</w:t>
      </w:r>
      <w:r>
        <w:rPr>
          <w:rFonts w:hint="default" w:ascii="Times New Roman" w:hAnsi="Times New Roman" w:eastAsia="Times New Roman" w:cs="Times New Roman"/>
          <w:b/>
          <w:sz w:val="24"/>
          <w:szCs w:val="24"/>
          <w:lang w:val="en-US" w:eastAsia="en-US" w:bidi="ar-SA"/>
        </w:rPr>
        <w:t xml:space="preserve">ower </w:t>
      </w:r>
      <w:r>
        <w:rPr>
          <w:rFonts w:hint="default" w:ascii="Times New Roman" w:hAnsi="Times New Roman" w:cs="Times New Roman"/>
          <w:b/>
          <w:sz w:val="24"/>
          <w:szCs w:val="24"/>
          <w:lang w:val="en-US" w:eastAsia="en-US" w:bidi="ar-SA"/>
        </w:rPr>
        <w:t>S</w:t>
      </w:r>
      <w:r>
        <w:rPr>
          <w:rFonts w:hint="default" w:ascii="Times New Roman" w:hAnsi="Times New Roman" w:eastAsia="Times New Roman" w:cs="Times New Roman"/>
          <w:b/>
          <w:sz w:val="24"/>
          <w:szCs w:val="24"/>
          <w:lang w:val="en-US" w:eastAsia="en-US" w:bidi="ar-SA"/>
        </w:rPr>
        <w:t>upply behaviour during Indus 2 Beam Energy Ramping Operation</w:t>
      </w:r>
      <w:r>
        <w:rPr>
          <w:rFonts w:hint="default" w:ascii="Times New Roman" w:hAnsi="Times New Roman" w:cs="Times New Roman"/>
          <w:b/>
          <w:sz w:val="24"/>
        </w:rPr>
        <w:t>”</w:t>
      </w:r>
      <w:r>
        <w:rPr>
          <w:rFonts w:hint="default" w:ascii="Times New Roman" w:hAnsi="Times New Roman" w:cs="Times New Roman"/>
          <w:sz w:val="24"/>
        </w:rPr>
        <w:t>.</w:t>
      </w:r>
    </w:p>
    <w:p>
      <w:pPr>
        <w:spacing w:before="1" w:line="240" w:lineRule="auto"/>
        <w:ind w:left="520" w:right="213" w:firstLine="0"/>
        <w:jc w:val="both"/>
        <w:rPr>
          <w:rFonts w:hint="default" w:ascii="Times New Roman" w:hAnsi="Times New Roman" w:cs="Times New Roman"/>
          <w:sz w:val="24"/>
        </w:rPr>
      </w:pPr>
    </w:p>
    <w:p>
      <w:pPr>
        <w:spacing w:before="1" w:line="240" w:lineRule="auto"/>
        <w:ind w:left="520" w:right="213" w:firstLine="0"/>
        <w:jc w:val="both"/>
        <w:rPr>
          <w:rFonts w:hint="default" w:ascii="Times New Roman" w:hAnsi="Times New Roman" w:cs="Times New Roman"/>
          <w:sz w:val="24"/>
          <w:lang w:val="en-US"/>
        </w:rPr>
      </w:pPr>
      <w:r>
        <w:rPr>
          <w:rFonts w:hint="default" w:ascii="Times New Roman" w:hAnsi="Times New Roman" w:cs="Times New Roman"/>
          <w:sz w:val="24"/>
          <w:lang w:val="en-US"/>
        </w:rPr>
        <w:t xml:space="preserve">This project mainly aims to create a Mapping function of the Magnet power supply during the ramping operation. The project involves the designing of the architecture of Feedfoward Neural Network using python programming language and its machine learning libraries mainly Tensorflow and Keras. </w:t>
      </w: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r>
        <w:rPr>
          <w:rFonts w:hint="default" w:ascii="Times New Roman" w:hAnsi="Times New Roman" w:cs="Times New Roman"/>
          <w:sz w:val="24"/>
          <w:lang w:val="en-US"/>
        </w:rPr>
        <w:t>\</w:t>
      </w: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left="520" w:right="213" w:firstLine="0"/>
        <w:jc w:val="both"/>
        <w:rPr>
          <w:rFonts w:hint="default" w:ascii="Times New Roman" w:hAnsi="Times New Roman" w:cs="Times New Roman"/>
          <w:sz w:val="24"/>
          <w:lang w:val="en-US"/>
        </w:rPr>
      </w:pPr>
    </w:p>
    <w:p>
      <w:pPr>
        <w:spacing w:before="1" w:line="240" w:lineRule="auto"/>
        <w:ind w:right="213"/>
        <w:jc w:val="both"/>
        <w:rPr>
          <w:rFonts w:hint="default" w:ascii="Times New Roman" w:hAnsi="Times New Roman" w:cs="Times New Roman"/>
          <w:sz w:val="24"/>
          <w:lang w:val="en-US"/>
        </w:rPr>
      </w:pPr>
    </w:p>
    <w:p>
      <w:pPr>
        <w:spacing w:before="112" w:line="240" w:lineRule="auto"/>
        <w:ind w:right="1562"/>
        <w:jc w:val="center"/>
        <w:rPr>
          <w:rFonts w:hint="default" w:ascii="Times New Roman" w:hAnsi="Times New Roman" w:cs="Times New Roman"/>
          <w:b/>
          <w:sz w:val="32"/>
        </w:rPr>
      </w:pPr>
    </w:p>
    <w:p>
      <w:pPr>
        <w:spacing w:before="112" w:line="240" w:lineRule="auto"/>
        <w:ind w:right="1562"/>
        <w:jc w:val="center"/>
        <w:rPr>
          <w:rFonts w:hint="default" w:ascii="Times New Roman" w:hAnsi="Times New Roman" w:cs="Times New Roman"/>
          <w:b/>
          <w:sz w:val="32"/>
        </w:rPr>
      </w:pPr>
    </w:p>
    <w:p>
      <w:pPr>
        <w:spacing w:before="112" w:line="240" w:lineRule="auto"/>
        <w:ind w:right="1562"/>
        <w:jc w:val="center"/>
        <w:rPr>
          <w:rFonts w:hint="default" w:ascii="Times New Roman" w:hAnsi="Times New Roman" w:cs="Times New Roman"/>
          <w:b/>
          <w:sz w:val="32"/>
        </w:rPr>
      </w:pPr>
    </w:p>
    <w:p>
      <w:pPr>
        <w:spacing w:before="112" w:line="240" w:lineRule="auto"/>
        <w:ind w:right="1562"/>
        <w:jc w:val="center"/>
        <w:rPr>
          <w:rFonts w:hint="default" w:ascii="Times New Roman" w:hAnsi="Times New Roman" w:cs="Times New Roman"/>
          <w:b/>
          <w:sz w:val="32"/>
        </w:rPr>
      </w:pPr>
    </w:p>
    <w:p>
      <w:pPr>
        <w:spacing w:before="112" w:line="240" w:lineRule="auto"/>
        <w:ind w:right="1562"/>
        <w:jc w:val="center"/>
        <w:rPr>
          <w:rFonts w:hint="default" w:ascii="Times New Roman" w:hAnsi="Times New Roman" w:cs="Times New Roman"/>
          <w:b/>
          <w:sz w:val="32"/>
        </w:rPr>
      </w:pPr>
    </w:p>
    <w:p>
      <w:pPr>
        <w:spacing w:before="112" w:line="240" w:lineRule="auto"/>
        <w:ind w:right="1562"/>
        <w:jc w:val="center"/>
        <w:rPr>
          <w:rFonts w:hint="default" w:ascii="Times New Roman" w:hAnsi="Times New Roman" w:cs="Times New Roman"/>
          <w:b/>
          <w:sz w:val="32"/>
        </w:rPr>
      </w:pPr>
    </w:p>
    <w:p>
      <w:pPr>
        <w:spacing w:before="112" w:line="240" w:lineRule="auto"/>
        <w:ind w:right="1562"/>
        <w:jc w:val="center"/>
        <w:rPr>
          <w:rFonts w:hint="default" w:ascii="Times New Roman" w:hAnsi="Times New Roman" w:cs="Times New Roman"/>
          <w:b/>
          <w:sz w:val="32"/>
        </w:rPr>
      </w:pPr>
    </w:p>
    <w:p>
      <w:pPr>
        <w:spacing w:before="112" w:line="240" w:lineRule="auto"/>
        <w:ind w:right="1562"/>
        <w:jc w:val="center"/>
        <w:rPr>
          <w:rFonts w:hint="default" w:ascii="Times New Roman" w:hAnsi="Times New Roman" w:cs="Times New Roman"/>
          <w:b/>
          <w:sz w:val="32"/>
        </w:rPr>
      </w:pPr>
      <w:r>
        <w:rPr>
          <w:rFonts w:hint="default" w:ascii="Times New Roman" w:hAnsi="Times New Roman" w:cs="Times New Roman"/>
          <w:b/>
          <w:sz w:val="32"/>
        </w:rPr>
        <w:t>TABLE</w:t>
      </w:r>
      <w:r>
        <w:rPr>
          <w:rFonts w:hint="default" w:ascii="Times New Roman" w:hAnsi="Times New Roman" w:cs="Times New Roman"/>
          <w:b/>
          <w:spacing w:val="-2"/>
          <w:sz w:val="32"/>
        </w:rPr>
        <w:t xml:space="preserve"> </w:t>
      </w:r>
      <w:r>
        <w:rPr>
          <w:rFonts w:hint="default" w:ascii="Times New Roman" w:hAnsi="Times New Roman" w:cs="Times New Roman"/>
          <w:b/>
          <w:sz w:val="32"/>
        </w:rPr>
        <w:t>OF</w:t>
      </w:r>
      <w:r>
        <w:rPr>
          <w:rFonts w:hint="default" w:ascii="Times New Roman" w:hAnsi="Times New Roman" w:cs="Times New Roman"/>
          <w:b/>
          <w:spacing w:val="1"/>
          <w:sz w:val="32"/>
        </w:rPr>
        <w:t xml:space="preserve"> </w:t>
      </w:r>
      <w:r>
        <w:rPr>
          <w:rFonts w:hint="default" w:ascii="Times New Roman" w:hAnsi="Times New Roman" w:cs="Times New Roman"/>
          <w:b/>
          <w:sz w:val="32"/>
        </w:rPr>
        <w:t>CONTENT</w:t>
      </w:r>
    </w:p>
    <w:p>
      <w:pPr>
        <w:pStyle w:val="8"/>
        <w:spacing w:before="2" w:line="240" w:lineRule="auto"/>
        <w:rPr>
          <w:rFonts w:hint="default" w:ascii="Times New Roman" w:hAnsi="Times New Roman" w:cs="Times New Roman"/>
          <w:b/>
          <w:sz w:val="29"/>
        </w:rPr>
      </w:pPr>
    </w:p>
    <w:p>
      <w:pPr>
        <w:tabs>
          <w:tab w:val="left" w:pos="8280"/>
          <w:tab w:val="left" w:pos="8313"/>
          <w:tab w:val="left" w:pos="8375"/>
        </w:tabs>
        <w:spacing w:before="0" w:line="240" w:lineRule="auto"/>
        <w:ind w:left="520" w:right="1123" w:firstLine="0"/>
        <w:jc w:val="both"/>
        <w:rPr>
          <w:rFonts w:hint="default" w:ascii="Times New Roman" w:hAnsi="Times New Roman" w:cs="Times New Roman"/>
          <w:sz w:val="24"/>
          <w:u w:val="dotted"/>
          <w:lang w:val="en-US"/>
        </w:rPr>
      </w:pPr>
      <w:r>
        <w:rPr>
          <w:rFonts w:hint="default" w:ascii="Times New Roman" w:hAnsi="Times New Roman" w:cs="Times New Roman"/>
          <w:sz w:val="24"/>
        </w:rPr>
        <w:t>Declaration</w:t>
      </w:r>
      <w:r>
        <w:rPr>
          <w:rFonts w:hint="default" w:ascii="Times New Roman" w:hAnsi="Times New Roman" w:cs="Times New Roman"/>
          <w:sz w:val="24"/>
          <w:u w:val="dotted"/>
        </w:rPr>
        <w:tab/>
      </w:r>
      <w:r>
        <w:rPr>
          <w:rFonts w:hint="default" w:ascii="Times New Roman" w:hAnsi="Times New Roman" w:cs="Times New Roman"/>
          <w:sz w:val="24"/>
          <w:u w:val="dotted"/>
        </w:rPr>
        <w:tab/>
      </w:r>
      <w:r>
        <w:rPr>
          <w:rFonts w:hint="default" w:ascii="Times New Roman" w:hAnsi="Times New Roman" w:cs="Times New Roman"/>
          <w:sz w:val="24"/>
          <w:u w:val="dotted"/>
        </w:rPr>
        <w:tab/>
      </w:r>
      <w:r>
        <w:rPr>
          <w:rFonts w:hint="default" w:ascii="Times New Roman" w:hAnsi="Times New Roman" w:cs="Times New Roman"/>
          <w:sz w:val="24"/>
        </w:rPr>
        <w:t>I</w:t>
      </w:r>
      <w:r>
        <w:rPr>
          <w:rFonts w:hint="default" w:ascii="Times New Roman" w:hAnsi="Times New Roman" w:cs="Times New Roman"/>
          <w:spacing w:val="1"/>
          <w:sz w:val="24"/>
        </w:rPr>
        <w:t xml:space="preserve"> </w:t>
      </w:r>
      <w:r>
        <w:rPr>
          <w:rFonts w:hint="default" w:ascii="Times New Roman" w:hAnsi="Times New Roman" w:cs="Times New Roman"/>
          <w:sz w:val="24"/>
        </w:rPr>
        <w:t>Internship</w:t>
      </w:r>
      <w:r>
        <w:rPr>
          <w:rFonts w:hint="default" w:ascii="Times New Roman" w:hAnsi="Times New Roman" w:cs="Times New Roman"/>
          <w:spacing w:val="1"/>
          <w:sz w:val="24"/>
        </w:rPr>
        <w:t xml:space="preserve"> </w:t>
      </w:r>
      <w:r>
        <w:rPr>
          <w:rFonts w:hint="default" w:ascii="Times New Roman" w:hAnsi="Times New Roman" w:cs="Times New Roman"/>
          <w:sz w:val="24"/>
        </w:rPr>
        <w:t>Approval</w:t>
      </w:r>
      <w:r>
        <w:rPr>
          <w:rFonts w:hint="default" w:ascii="Times New Roman" w:hAnsi="Times New Roman" w:cs="Times New Roman"/>
          <w:spacing w:val="-4"/>
          <w:sz w:val="24"/>
        </w:rPr>
        <w:t xml:space="preserve"> </w:t>
      </w:r>
      <w:r>
        <w:rPr>
          <w:rFonts w:hint="default" w:ascii="Times New Roman" w:hAnsi="Times New Roman" w:cs="Times New Roman"/>
          <w:sz w:val="24"/>
        </w:rPr>
        <w:t>Sheet</w:t>
      </w:r>
      <w:r>
        <w:rPr>
          <w:rFonts w:hint="default" w:ascii="Times New Roman" w:hAnsi="Times New Roman" w:cs="Times New Roman"/>
          <w:sz w:val="24"/>
          <w:u w:val="dotted"/>
        </w:rPr>
        <w:tab/>
      </w:r>
      <w:r>
        <w:rPr>
          <w:rFonts w:hint="default" w:ascii="Times New Roman" w:hAnsi="Times New Roman" w:cs="Times New Roman"/>
          <w:sz w:val="24"/>
          <w:u w:val="dotted"/>
        </w:rPr>
        <w:tab/>
      </w:r>
      <w:r>
        <w:rPr>
          <w:rFonts w:hint="default" w:ascii="Times New Roman" w:hAnsi="Times New Roman" w:cs="Times New Roman"/>
          <w:sz w:val="24"/>
        </w:rPr>
        <w:t>II</w:t>
      </w:r>
      <w:r>
        <w:rPr>
          <w:rFonts w:hint="default" w:ascii="Times New Roman" w:hAnsi="Times New Roman" w:cs="Times New Roman"/>
          <w:spacing w:val="1"/>
          <w:sz w:val="24"/>
        </w:rPr>
        <w:t xml:space="preserve"> </w:t>
      </w:r>
      <w:r>
        <w:rPr>
          <w:rFonts w:hint="default" w:ascii="Times New Roman" w:hAnsi="Times New Roman" w:cs="Times New Roman"/>
          <w:sz w:val="24"/>
        </w:rPr>
        <w:t>Certificate</w:t>
      </w:r>
      <w:r>
        <w:rPr>
          <w:rFonts w:hint="default" w:ascii="Times New Roman" w:hAnsi="Times New Roman" w:cs="Times New Roman"/>
          <w:sz w:val="24"/>
          <w:u w:val="dotted"/>
        </w:rPr>
        <w:tab/>
      </w:r>
      <w:r>
        <w:rPr>
          <w:rFonts w:hint="default" w:ascii="Times New Roman" w:hAnsi="Times New Roman" w:cs="Times New Roman"/>
          <w:sz w:val="24"/>
          <w:u w:val="dotted"/>
        </w:rPr>
        <w:tab/>
      </w:r>
      <w:r>
        <w:rPr>
          <w:rFonts w:hint="default" w:ascii="Times New Roman" w:hAnsi="Times New Roman" w:cs="Times New Roman"/>
          <w:sz w:val="24"/>
          <w:u w:val="none"/>
          <w:lang w:val="en-US"/>
        </w:rPr>
        <w:t>III</w:t>
      </w:r>
    </w:p>
    <w:p>
      <w:pPr>
        <w:tabs>
          <w:tab w:val="left" w:pos="8280"/>
          <w:tab w:val="left" w:pos="8313"/>
          <w:tab w:val="left" w:pos="8375"/>
        </w:tabs>
        <w:spacing w:before="0" w:line="240" w:lineRule="auto"/>
        <w:ind w:left="520" w:right="1123" w:firstLine="0"/>
        <w:jc w:val="both"/>
        <w:rPr>
          <w:rFonts w:hint="default" w:ascii="Times New Roman" w:hAnsi="Times New Roman" w:cs="Times New Roman"/>
          <w:spacing w:val="-57"/>
          <w:sz w:val="24"/>
        </w:rPr>
      </w:pPr>
      <w:r>
        <w:rPr>
          <w:rFonts w:hint="default" w:ascii="Times New Roman" w:hAnsi="Times New Roman" w:cs="Times New Roman"/>
          <w:sz w:val="24"/>
        </w:rPr>
        <w:t>Acknowledgement</w:t>
      </w:r>
      <w:r>
        <w:rPr>
          <w:rFonts w:hint="default" w:ascii="Times New Roman" w:hAnsi="Times New Roman" w:cs="Times New Roman"/>
          <w:sz w:val="24"/>
          <w:u w:val="dotted"/>
        </w:rPr>
        <w:tab/>
      </w:r>
      <w:r>
        <w:rPr>
          <w:rFonts w:hint="default" w:ascii="Times New Roman" w:hAnsi="Times New Roman" w:cs="Times New Roman"/>
          <w:sz w:val="24"/>
          <w:u w:val="dotted"/>
        </w:rPr>
        <w:tab/>
      </w:r>
      <w:r>
        <w:rPr>
          <w:rFonts w:hint="default" w:ascii="Times New Roman" w:hAnsi="Times New Roman" w:cs="Times New Roman"/>
          <w:sz w:val="24"/>
        </w:rPr>
        <w:t>V</w:t>
      </w:r>
      <w:r>
        <w:rPr>
          <w:rFonts w:hint="default" w:ascii="Times New Roman" w:hAnsi="Times New Roman" w:cs="Times New Roman"/>
          <w:spacing w:val="1"/>
          <w:sz w:val="24"/>
        </w:rPr>
        <w:t xml:space="preserve"> </w:t>
      </w:r>
      <w:r>
        <w:rPr>
          <w:rFonts w:hint="default" w:ascii="Times New Roman" w:hAnsi="Times New Roman" w:cs="Times New Roman"/>
          <w:sz w:val="24"/>
        </w:rPr>
        <w:t>Executive</w:t>
      </w:r>
      <w:r>
        <w:rPr>
          <w:rFonts w:hint="default" w:ascii="Times New Roman" w:hAnsi="Times New Roman" w:cs="Times New Roman"/>
          <w:spacing w:val="-4"/>
          <w:sz w:val="24"/>
        </w:rPr>
        <w:t xml:space="preserve"> </w:t>
      </w:r>
      <w:r>
        <w:rPr>
          <w:rFonts w:hint="default" w:ascii="Times New Roman" w:hAnsi="Times New Roman" w:cs="Times New Roman"/>
          <w:sz w:val="24"/>
        </w:rPr>
        <w:t>Summary</w:t>
      </w:r>
      <w:r>
        <w:rPr>
          <w:rFonts w:hint="default" w:ascii="Times New Roman" w:hAnsi="Times New Roman" w:cs="Times New Roman"/>
          <w:sz w:val="24"/>
          <w:u w:val="dotted"/>
        </w:rPr>
        <w:tab/>
      </w:r>
      <w:r>
        <w:rPr>
          <w:rFonts w:hint="default" w:ascii="Times New Roman" w:hAnsi="Times New Roman" w:cs="Times New Roman"/>
          <w:sz w:val="24"/>
          <w:u w:val="dotted"/>
        </w:rPr>
        <w:tab/>
      </w:r>
      <w:r>
        <w:rPr>
          <w:rFonts w:hint="default" w:ascii="Times New Roman" w:hAnsi="Times New Roman" w:cs="Times New Roman"/>
          <w:sz w:val="24"/>
        </w:rPr>
        <w:t>VI</w:t>
      </w:r>
      <w:r>
        <w:rPr>
          <w:rFonts w:hint="default" w:ascii="Times New Roman" w:hAnsi="Times New Roman" w:cs="Times New Roman"/>
          <w:spacing w:val="-57"/>
          <w:sz w:val="24"/>
        </w:rPr>
        <w:t xml:space="preserve"> </w:t>
      </w:r>
    </w:p>
    <w:p>
      <w:pPr>
        <w:tabs>
          <w:tab w:val="left" w:pos="8280"/>
          <w:tab w:val="left" w:pos="8313"/>
          <w:tab w:val="left" w:pos="8375"/>
        </w:tabs>
        <w:spacing w:before="0" w:line="240" w:lineRule="auto"/>
        <w:ind w:left="520" w:right="1123" w:firstLine="0"/>
        <w:jc w:val="both"/>
        <w:rPr>
          <w:rFonts w:hint="default" w:ascii="Times New Roman" w:hAnsi="Times New Roman" w:cs="Times New Roman"/>
          <w:spacing w:val="-57"/>
          <w:sz w:val="24"/>
        </w:rPr>
      </w:pPr>
    </w:p>
    <w:p>
      <w:pPr>
        <w:tabs>
          <w:tab w:val="left" w:pos="8280"/>
          <w:tab w:val="left" w:pos="8313"/>
          <w:tab w:val="left" w:pos="8375"/>
        </w:tabs>
        <w:spacing w:before="0" w:line="240" w:lineRule="auto"/>
        <w:ind w:left="520" w:right="1123" w:firstLine="0"/>
        <w:jc w:val="both"/>
        <w:rPr>
          <w:rFonts w:hint="default" w:ascii="Times New Roman" w:hAnsi="Times New Roman" w:cs="Times New Roman"/>
          <w:b/>
          <w:sz w:val="24"/>
        </w:rPr>
      </w:pPr>
      <w:r>
        <w:rPr>
          <w:rFonts w:hint="default" w:ascii="Times New Roman" w:hAnsi="Times New Roman" w:cs="Times New Roman"/>
          <w:b/>
          <w:sz w:val="24"/>
        </w:rPr>
        <w:t>CHAPTER</w:t>
      </w:r>
      <w:r>
        <w:rPr>
          <w:rFonts w:hint="default" w:ascii="Times New Roman" w:hAnsi="Times New Roman" w:cs="Times New Roman"/>
          <w:b/>
          <w:spacing w:val="-2"/>
          <w:sz w:val="24"/>
        </w:rPr>
        <w:t xml:space="preserve"> </w:t>
      </w:r>
      <w:r>
        <w:rPr>
          <w:rFonts w:hint="default" w:ascii="Times New Roman" w:hAnsi="Times New Roman" w:cs="Times New Roman"/>
          <w:b/>
          <w:sz w:val="24"/>
        </w:rPr>
        <w:t>1 −</w:t>
      </w:r>
      <w:r>
        <w:rPr>
          <w:rFonts w:hint="default" w:ascii="Times New Roman" w:hAnsi="Times New Roman" w:cs="Times New Roman"/>
          <w:b/>
          <w:spacing w:val="-3"/>
          <w:sz w:val="24"/>
        </w:rPr>
        <w:t xml:space="preserve"> </w:t>
      </w:r>
      <w:r>
        <w:rPr>
          <w:rFonts w:hint="default" w:ascii="Times New Roman" w:hAnsi="Times New Roman" w:cs="Times New Roman"/>
          <w:b/>
          <w:sz w:val="24"/>
        </w:rPr>
        <w:t>A</w:t>
      </w:r>
      <w:r>
        <w:rPr>
          <w:rFonts w:hint="default" w:ascii="Times New Roman" w:hAnsi="Times New Roman" w:cs="Times New Roman"/>
          <w:b/>
          <w:spacing w:val="-2"/>
          <w:sz w:val="24"/>
        </w:rPr>
        <w:t xml:space="preserve"> </w:t>
      </w:r>
      <w:r>
        <w:rPr>
          <w:rFonts w:hint="default" w:ascii="Times New Roman" w:hAnsi="Times New Roman" w:cs="Times New Roman"/>
          <w:b/>
          <w:sz w:val="24"/>
        </w:rPr>
        <w:t>Brief</w:t>
      </w:r>
      <w:r>
        <w:rPr>
          <w:rFonts w:hint="default" w:ascii="Times New Roman" w:hAnsi="Times New Roman" w:cs="Times New Roman"/>
          <w:b/>
          <w:spacing w:val="-4"/>
          <w:sz w:val="24"/>
        </w:rPr>
        <w:t xml:space="preserve"> </w:t>
      </w:r>
      <w:r>
        <w:rPr>
          <w:rFonts w:hint="default" w:ascii="Times New Roman" w:hAnsi="Times New Roman" w:cs="Times New Roman"/>
          <w:b/>
          <w:sz w:val="24"/>
        </w:rPr>
        <w:t>introduction</w:t>
      </w:r>
      <w:r>
        <w:rPr>
          <w:rFonts w:hint="default" w:ascii="Times New Roman" w:hAnsi="Times New Roman" w:cs="Times New Roman"/>
          <w:b/>
          <w:spacing w:val="1"/>
          <w:sz w:val="24"/>
        </w:rPr>
        <w:t xml:space="preserve"> </w:t>
      </w:r>
      <w:r>
        <w:rPr>
          <w:rFonts w:hint="default" w:ascii="Times New Roman" w:hAnsi="Times New Roman" w:cs="Times New Roman"/>
          <w:b/>
          <w:sz w:val="24"/>
        </w:rPr>
        <w:t>of</w:t>
      </w:r>
      <w:r>
        <w:rPr>
          <w:rFonts w:hint="default" w:ascii="Times New Roman" w:hAnsi="Times New Roman" w:cs="Times New Roman"/>
          <w:b/>
          <w:spacing w:val="-3"/>
          <w:sz w:val="24"/>
        </w:rPr>
        <w:t xml:space="preserve"> </w:t>
      </w:r>
      <w:r>
        <w:rPr>
          <w:rFonts w:hint="default" w:ascii="Times New Roman" w:hAnsi="Times New Roman" w:cs="Times New Roman"/>
          <w:b/>
          <w:sz w:val="24"/>
        </w:rPr>
        <w:t>the</w:t>
      </w:r>
      <w:r>
        <w:rPr>
          <w:rFonts w:hint="default" w:ascii="Times New Roman" w:hAnsi="Times New Roman" w:cs="Times New Roman"/>
          <w:b/>
          <w:spacing w:val="-2"/>
          <w:sz w:val="24"/>
        </w:rPr>
        <w:t xml:space="preserve"> </w:t>
      </w:r>
      <w:r>
        <w:rPr>
          <w:rFonts w:hint="default" w:ascii="Times New Roman" w:hAnsi="Times New Roman" w:cs="Times New Roman"/>
          <w:b/>
          <w:sz w:val="24"/>
        </w:rPr>
        <w:t>organization’s Research areas---  1</w:t>
      </w:r>
    </w:p>
    <w:p>
      <w:pPr>
        <w:pStyle w:val="8"/>
        <w:tabs>
          <w:tab w:val="left" w:pos="8284"/>
        </w:tabs>
        <w:spacing w:before="2" w:line="240" w:lineRule="auto"/>
        <w:ind w:left="520"/>
        <w:jc w:val="both"/>
        <w:rPr>
          <w:rFonts w:hint="default" w:ascii="Times New Roman" w:hAnsi="Times New Roman" w:cs="Times New Roman"/>
        </w:rPr>
      </w:pPr>
      <w:r>
        <w:rPr>
          <w:rFonts w:hint="default" w:ascii="Times New Roman" w:hAnsi="Times New Roman" w:cs="Times New Roman"/>
        </w:rPr>
        <w:t>1.1 Brief</w:t>
      </w:r>
      <w:r>
        <w:rPr>
          <w:rFonts w:hint="default" w:ascii="Times New Roman" w:hAnsi="Times New Roman" w:cs="Times New Roman"/>
          <w:spacing w:val="-7"/>
        </w:rPr>
        <w:t xml:space="preserve"> </w:t>
      </w:r>
      <w:r>
        <w:rPr>
          <w:rFonts w:hint="default" w:ascii="Times New Roman" w:hAnsi="Times New Roman" w:cs="Times New Roman"/>
        </w:rPr>
        <w:t>Introduction</w:t>
      </w:r>
      <w:r>
        <w:rPr>
          <w:rFonts w:hint="default" w:ascii="Times New Roman" w:hAnsi="Times New Roman" w:cs="Times New Roman"/>
          <w:spacing w:val="-4"/>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RRCAT</w:t>
      </w:r>
      <w:r>
        <w:rPr>
          <w:rFonts w:hint="default" w:ascii="Times New Roman" w:hAnsi="Times New Roman" w:cs="Times New Roman"/>
          <w:u w:val="dotted"/>
        </w:rPr>
        <w:tab/>
      </w:r>
      <w:r>
        <w:rPr>
          <w:rFonts w:hint="default" w:ascii="Times New Roman" w:hAnsi="Times New Roman" w:cs="Times New Roman"/>
          <w:u w:val="dotted"/>
        </w:rPr>
        <w:t xml:space="preserve"> </w:t>
      </w:r>
      <w:r>
        <w:rPr>
          <w:rFonts w:hint="default" w:ascii="Times New Roman" w:hAnsi="Times New Roman" w:cs="Times New Roman"/>
        </w:rPr>
        <w:t>1</w:t>
      </w:r>
    </w:p>
    <w:p>
      <w:pPr>
        <w:pStyle w:val="5"/>
        <w:tabs>
          <w:tab w:val="left" w:leader="hyphen" w:pos="8280"/>
        </w:tabs>
        <w:spacing w:before="141" w:line="240" w:lineRule="auto"/>
        <w:ind w:left="520"/>
        <w:jc w:val="both"/>
        <w:rPr>
          <w:rFonts w:hint="default" w:ascii="Times New Roman" w:hAnsi="Times New Roman" w:cs="Times New Roman"/>
        </w:rPr>
      </w:pPr>
      <w:r>
        <w:rPr>
          <w:rFonts w:hint="default" w:ascii="Times New Roman" w:hAnsi="Times New Roman" w:cs="Times New Roman"/>
        </w:rPr>
        <w:t>CHAPTER</w:t>
      </w:r>
      <w:r>
        <w:rPr>
          <w:rFonts w:hint="default" w:ascii="Times New Roman" w:hAnsi="Times New Roman" w:cs="Times New Roman"/>
          <w:spacing w:val="-2"/>
        </w:rPr>
        <w:t xml:space="preserve"> </w:t>
      </w:r>
      <w:r>
        <w:rPr>
          <w:rFonts w:hint="default" w:ascii="Times New Roman" w:hAnsi="Times New Roman" w:cs="Times New Roman"/>
        </w:rPr>
        <w:t>2 −</w:t>
      </w:r>
      <w:r>
        <w:rPr>
          <w:rFonts w:hint="default" w:ascii="Times New Roman" w:hAnsi="Times New Roman" w:cs="Times New Roman"/>
          <w:spacing w:val="-3"/>
        </w:rPr>
        <w:t xml:space="preserve"> </w:t>
      </w:r>
      <w:r>
        <w:rPr>
          <w:rFonts w:hint="default" w:ascii="Times New Roman" w:hAnsi="Times New Roman" w:cs="Times New Roman"/>
        </w:rPr>
        <w:t>Overview</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Organization</w:t>
      </w:r>
      <w:r>
        <w:rPr>
          <w:rFonts w:hint="default" w:ascii="Times New Roman" w:hAnsi="Times New Roman" w:cs="Times New Roman"/>
        </w:rPr>
        <w:tab/>
      </w:r>
      <w:r>
        <w:rPr>
          <w:rFonts w:hint="default" w:ascii="Times New Roman" w:hAnsi="Times New Roman" w:cs="Times New Roman"/>
        </w:rPr>
        <w:t xml:space="preserve"> 2-</w:t>
      </w:r>
      <w:r>
        <w:rPr>
          <w:rFonts w:hint="default" w:ascii="Times New Roman" w:hAnsi="Times New Roman" w:cs="Times New Roman"/>
          <w:spacing w:val="-1"/>
        </w:rPr>
        <w:t xml:space="preserve"> </w:t>
      </w:r>
      <w:r>
        <w:rPr>
          <w:rFonts w:hint="default" w:ascii="Times New Roman" w:hAnsi="Times New Roman" w:cs="Times New Roman"/>
        </w:rPr>
        <w:t>6</w:t>
      </w:r>
    </w:p>
    <w:p>
      <w:pPr>
        <w:pStyle w:val="17"/>
        <w:numPr>
          <w:ilvl w:val="1"/>
          <w:numId w:val="1"/>
        </w:numPr>
        <w:tabs>
          <w:tab w:val="left" w:pos="885"/>
          <w:tab w:val="left" w:pos="4136"/>
          <w:tab w:val="left" w:pos="8217"/>
        </w:tabs>
        <w:spacing w:before="137" w:after="0" w:line="240" w:lineRule="auto"/>
        <w:ind w:left="884" w:right="0" w:hanging="365"/>
        <w:jc w:val="both"/>
        <w:rPr>
          <w:rFonts w:hint="default" w:ascii="Times New Roman" w:hAnsi="Times New Roman" w:cs="Times New Roman"/>
          <w:sz w:val="24"/>
        </w:rPr>
      </w:pPr>
      <w:r>
        <w:rPr>
          <w:rFonts w:hint="default" w:ascii="Times New Roman" w:hAnsi="Times New Roman" w:cs="Times New Roman"/>
          <w:sz w:val="24"/>
        </w:rPr>
        <w:t>A</w:t>
      </w:r>
      <w:r>
        <w:rPr>
          <w:rFonts w:hint="default" w:ascii="Times New Roman" w:hAnsi="Times New Roman" w:cs="Times New Roman"/>
          <w:spacing w:val="-7"/>
          <w:sz w:val="24"/>
        </w:rPr>
        <w:t xml:space="preserve"> </w:t>
      </w:r>
      <w:r>
        <w:rPr>
          <w:rFonts w:hint="default" w:ascii="Times New Roman" w:hAnsi="Times New Roman" w:cs="Times New Roman"/>
          <w:sz w:val="24"/>
        </w:rPr>
        <w:t>brief</w:t>
      </w:r>
      <w:r>
        <w:rPr>
          <w:rFonts w:hint="default" w:ascii="Times New Roman" w:hAnsi="Times New Roman" w:cs="Times New Roman"/>
          <w:spacing w:val="-4"/>
          <w:sz w:val="24"/>
        </w:rPr>
        <w:t xml:space="preserve"> </w:t>
      </w:r>
      <w:r>
        <w:rPr>
          <w:rFonts w:hint="default" w:ascii="Times New Roman" w:hAnsi="Times New Roman" w:cs="Times New Roman"/>
          <w:sz w:val="24"/>
        </w:rPr>
        <w:t>history</w:t>
      </w:r>
      <w:r>
        <w:rPr>
          <w:rFonts w:hint="default" w:ascii="Times New Roman" w:hAnsi="Times New Roman" w:cs="Times New Roman"/>
          <w:sz w:val="24"/>
          <w:u w:val="dotted"/>
        </w:rPr>
        <w:t xml:space="preserve"> </w:t>
      </w:r>
      <w:r>
        <w:rPr>
          <w:rFonts w:hint="default" w:ascii="Times New Roman" w:hAnsi="Times New Roman" w:cs="Times New Roman"/>
          <w:sz w:val="24"/>
          <w:u w:val="dotted"/>
        </w:rPr>
        <w:tab/>
      </w:r>
      <w:r>
        <w:rPr>
          <w:rFonts w:hint="default" w:ascii="Times New Roman" w:hAnsi="Times New Roman" w:cs="Times New Roman"/>
          <w:sz w:val="24"/>
          <w:u w:val="dotted"/>
        </w:rPr>
        <w:t xml:space="preserve"> </w:t>
      </w:r>
      <w:r>
        <w:rPr>
          <w:rFonts w:hint="default" w:ascii="Times New Roman" w:hAnsi="Times New Roman" w:cs="Times New Roman"/>
          <w:sz w:val="24"/>
          <w:u w:val="dotted"/>
        </w:rPr>
        <w:tab/>
      </w:r>
      <w:r>
        <w:rPr>
          <w:rFonts w:hint="default" w:ascii="Times New Roman" w:hAnsi="Times New Roman" w:cs="Times New Roman"/>
          <w:sz w:val="24"/>
          <w:u w:val="dotted"/>
        </w:rPr>
        <w:t xml:space="preserve">  </w:t>
      </w:r>
      <w:r>
        <w:rPr>
          <w:rFonts w:hint="default" w:ascii="Times New Roman" w:hAnsi="Times New Roman" w:cs="Times New Roman"/>
          <w:sz w:val="24"/>
        </w:rPr>
        <w:t>2</w:t>
      </w:r>
    </w:p>
    <w:p>
      <w:pPr>
        <w:pStyle w:val="17"/>
        <w:numPr>
          <w:ilvl w:val="1"/>
          <w:numId w:val="1"/>
        </w:numPr>
        <w:tabs>
          <w:tab w:val="left" w:pos="886"/>
          <w:tab w:val="left" w:pos="8366"/>
        </w:tabs>
        <w:spacing w:before="137" w:after="0" w:line="240" w:lineRule="auto"/>
        <w:ind w:left="885" w:right="0" w:hanging="366"/>
        <w:jc w:val="both"/>
        <w:rPr>
          <w:rFonts w:hint="default" w:ascii="Times New Roman" w:hAnsi="Times New Roman" w:cs="Times New Roman"/>
          <w:sz w:val="24"/>
        </w:rPr>
      </w:pPr>
      <w:r>
        <w:rPr>
          <w:rFonts w:hint="default" w:ascii="Times New Roman" w:hAnsi="Times New Roman" w:cs="Times New Roman"/>
          <w:sz w:val="24"/>
        </w:rPr>
        <w:t>Research</w:t>
      </w:r>
      <w:r>
        <w:rPr>
          <w:rFonts w:hint="default" w:ascii="Times New Roman" w:hAnsi="Times New Roman" w:cs="Times New Roman"/>
          <w:spacing w:val="-3"/>
          <w:sz w:val="24"/>
        </w:rPr>
        <w:t xml:space="preserve"> </w:t>
      </w:r>
      <w:r>
        <w:rPr>
          <w:rFonts w:hint="default" w:ascii="Times New Roman" w:hAnsi="Times New Roman" w:cs="Times New Roman"/>
          <w:sz w:val="24"/>
        </w:rPr>
        <w:t>Area</w:t>
      </w:r>
      <w:r>
        <w:rPr>
          <w:rFonts w:hint="default" w:ascii="Times New Roman" w:hAnsi="Times New Roman" w:cs="Times New Roman"/>
          <w:sz w:val="24"/>
          <w:u w:val="dotted"/>
        </w:rPr>
        <w:tab/>
      </w:r>
      <w:r>
        <w:rPr>
          <w:rFonts w:hint="default" w:ascii="Times New Roman" w:hAnsi="Times New Roman" w:cs="Times New Roman"/>
          <w:sz w:val="24"/>
        </w:rPr>
        <w:t>2-4</w:t>
      </w:r>
    </w:p>
    <w:p>
      <w:pPr>
        <w:pStyle w:val="17"/>
        <w:numPr>
          <w:ilvl w:val="1"/>
          <w:numId w:val="1"/>
        </w:numPr>
        <w:tabs>
          <w:tab w:val="left" w:pos="886"/>
          <w:tab w:val="left" w:leader="hyphen" w:pos="8236"/>
        </w:tabs>
        <w:spacing w:before="137" w:after="0" w:line="240" w:lineRule="auto"/>
        <w:ind w:left="520" w:right="1183" w:firstLine="0"/>
        <w:jc w:val="both"/>
        <w:rPr>
          <w:rFonts w:hint="default" w:ascii="Times New Roman" w:hAnsi="Times New Roman" w:cs="Times New Roman"/>
          <w:sz w:val="24"/>
        </w:rPr>
      </w:pPr>
      <w:r>
        <w:rPr>
          <w:rFonts w:hint="default" w:ascii="Times New Roman" w:hAnsi="Times New Roman" w:cs="Times New Roman"/>
          <w:spacing w:val="-1"/>
          <w:sz w:val="24"/>
        </w:rPr>
        <w:t>Competitors</w:t>
      </w:r>
      <w:r>
        <w:rPr>
          <w:rFonts w:hint="default" w:ascii="Times New Roman" w:hAnsi="Times New Roman" w:cs="Times New Roman"/>
          <w:spacing w:val="59"/>
          <w:sz w:val="24"/>
          <w:u w:val="dotted"/>
        </w:rPr>
        <w:t xml:space="preserve">                                                 _  </w:t>
      </w:r>
      <w:r>
        <w:rPr>
          <w:rFonts w:hint="default" w:ascii="Times New Roman" w:hAnsi="Times New Roman" w:cs="Times New Roman"/>
          <w:sz w:val="24"/>
        </w:rPr>
        <w:t>5</w:t>
      </w:r>
      <w:r>
        <w:rPr>
          <w:rFonts w:hint="default" w:ascii="Times New Roman" w:hAnsi="Times New Roman" w:cs="Times New Roman"/>
          <w:spacing w:val="1"/>
          <w:sz w:val="24"/>
        </w:rPr>
        <w:t xml:space="preserve">  </w:t>
      </w:r>
    </w:p>
    <w:p>
      <w:pPr>
        <w:pStyle w:val="17"/>
        <w:numPr>
          <w:ilvl w:val="1"/>
          <w:numId w:val="1"/>
        </w:numPr>
        <w:tabs>
          <w:tab w:val="left" w:pos="886"/>
          <w:tab w:val="left" w:leader="hyphen" w:pos="8236"/>
        </w:tabs>
        <w:spacing w:before="137" w:after="0" w:line="240" w:lineRule="auto"/>
        <w:ind w:left="520" w:right="1183" w:firstLine="0"/>
        <w:jc w:val="both"/>
        <w:rPr>
          <w:rFonts w:hint="default" w:ascii="Times New Roman" w:hAnsi="Times New Roman" w:cs="Times New Roman"/>
          <w:sz w:val="24"/>
        </w:rPr>
      </w:pPr>
      <w:r>
        <w:rPr>
          <w:rFonts w:hint="default" w:ascii="Times New Roman" w:hAnsi="Times New Roman" w:cs="Times New Roman"/>
          <w:sz w:val="24"/>
        </w:rPr>
        <w:t>Brief summary</w:t>
      </w:r>
      <w:r>
        <w:rPr>
          <w:rFonts w:hint="default" w:ascii="Times New Roman" w:hAnsi="Times New Roman" w:cs="Times New Roman"/>
          <w:spacing w:val="-3"/>
          <w:sz w:val="24"/>
        </w:rPr>
        <w:t xml:space="preserve"> </w:t>
      </w:r>
      <w:r>
        <w:rPr>
          <w:rFonts w:hint="default" w:ascii="Times New Roman" w:hAnsi="Times New Roman" w:cs="Times New Roman"/>
          <w:sz w:val="24"/>
        </w:rPr>
        <w:t>of</w:t>
      </w:r>
      <w:r>
        <w:rPr>
          <w:rFonts w:hint="default" w:ascii="Times New Roman" w:hAnsi="Times New Roman" w:cs="Times New Roman"/>
          <w:spacing w:val="-6"/>
          <w:sz w:val="24"/>
        </w:rPr>
        <w:t xml:space="preserve"> </w:t>
      </w:r>
      <w:r>
        <w:rPr>
          <w:rFonts w:hint="default" w:ascii="Times New Roman" w:hAnsi="Times New Roman" w:cs="Times New Roman"/>
          <w:sz w:val="24"/>
        </w:rPr>
        <w:t>all</w:t>
      </w:r>
      <w:r>
        <w:rPr>
          <w:rFonts w:hint="default" w:ascii="Times New Roman" w:hAnsi="Times New Roman" w:cs="Times New Roman"/>
          <w:spacing w:val="-8"/>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departments</w:t>
      </w:r>
      <w:r>
        <w:rPr>
          <w:rFonts w:hint="default" w:ascii="Times New Roman" w:hAnsi="Times New Roman" w:cs="Times New Roman"/>
          <w:sz w:val="24"/>
        </w:rPr>
        <w:tab/>
      </w:r>
      <w:r>
        <w:rPr>
          <w:rFonts w:hint="default" w:ascii="Times New Roman" w:hAnsi="Times New Roman" w:cs="Times New Roman"/>
          <w:spacing w:val="-3"/>
          <w:sz w:val="24"/>
        </w:rPr>
        <w:t>5-6</w:t>
      </w:r>
    </w:p>
    <w:p>
      <w:pPr>
        <w:pStyle w:val="5"/>
        <w:tabs>
          <w:tab w:val="left" w:leader="hyphen" w:pos="8145"/>
        </w:tabs>
        <w:spacing w:before="7" w:line="240" w:lineRule="auto"/>
        <w:ind w:left="520"/>
        <w:jc w:val="both"/>
        <w:rPr>
          <w:rFonts w:hint="default" w:ascii="Times New Roman" w:hAnsi="Times New Roman" w:cs="Times New Roman"/>
        </w:rPr>
      </w:pPr>
      <w:r>
        <w:rPr>
          <w:rFonts w:hint="default" w:ascii="Times New Roman" w:hAnsi="Times New Roman" w:cs="Times New Roman"/>
        </w:rPr>
        <w:t>CHAPTER</w:t>
      </w:r>
      <w:r>
        <w:rPr>
          <w:rFonts w:hint="default" w:ascii="Times New Roman" w:hAnsi="Times New Roman" w:cs="Times New Roman"/>
          <w:spacing w:val="-3"/>
        </w:rPr>
        <w:t xml:space="preserve"> </w:t>
      </w:r>
      <w:r>
        <w:rPr>
          <w:rFonts w:hint="default" w:ascii="Times New Roman" w:hAnsi="Times New Roman" w:cs="Times New Roman"/>
        </w:rPr>
        <w:t>3 –</w:t>
      </w:r>
      <w:r>
        <w:rPr>
          <w:rFonts w:hint="default" w:ascii="Times New Roman" w:hAnsi="Times New Roman" w:cs="Times New Roman"/>
          <w:spacing w:val="-1"/>
        </w:rPr>
        <w:t xml:space="preserve"> </w:t>
      </w:r>
      <w:r>
        <w:rPr>
          <w:rFonts w:hint="default" w:ascii="Times New Roman" w:hAnsi="Times New Roman" w:cs="Times New Roman"/>
        </w:rPr>
        <w:t>Plan</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Internship</w:t>
      </w:r>
      <w:r>
        <w:rPr>
          <w:rFonts w:hint="default" w:ascii="Times New Roman" w:hAnsi="Times New Roman" w:cs="Times New Roman"/>
          <w:spacing w:val="2"/>
        </w:rPr>
        <w:t xml:space="preserve"> </w:t>
      </w:r>
      <w:r>
        <w:rPr>
          <w:rFonts w:hint="default" w:ascii="Times New Roman" w:hAnsi="Times New Roman" w:cs="Times New Roman"/>
        </w:rPr>
        <w:t>Program</w:t>
      </w:r>
      <w:r>
        <w:rPr>
          <w:rFonts w:hint="default" w:ascii="Times New Roman" w:hAnsi="Times New Roman" w:cs="Times New Roman"/>
        </w:rPr>
        <w:tab/>
      </w:r>
      <w:r>
        <w:rPr>
          <w:rFonts w:hint="default" w:ascii="Times New Roman" w:hAnsi="Times New Roman" w:cs="Times New Roman"/>
        </w:rPr>
        <w:t xml:space="preserve"> 7-8</w:t>
      </w:r>
    </w:p>
    <w:p>
      <w:pPr>
        <w:pStyle w:val="17"/>
        <w:numPr>
          <w:ilvl w:val="1"/>
          <w:numId w:val="2"/>
        </w:numPr>
        <w:tabs>
          <w:tab w:val="left" w:pos="885"/>
          <w:tab w:val="left" w:leader="hyphen" w:pos="8203"/>
        </w:tabs>
        <w:spacing w:before="132" w:after="0" w:line="240" w:lineRule="auto"/>
        <w:ind w:left="884" w:right="0" w:hanging="365"/>
        <w:jc w:val="both"/>
        <w:rPr>
          <w:rFonts w:hint="default" w:ascii="Times New Roman" w:hAnsi="Times New Roman" w:cs="Times New Roman"/>
          <w:sz w:val="24"/>
        </w:rPr>
      </w:pPr>
      <w:r>
        <w:rPr>
          <w:rFonts w:hint="default" w:ascii="Times New Roman" w:hAnsi="Times New Roman" w:cs="Times New Roman"/>
          <w:sz w:val="24"/>
        </w:rPr>
        <w:t>Brief</w:t>
      </w:r>
      <w:r>
        <w:rPr>
          <w:rFonts w:hint="default" w:ascii="Times New Roman" w:hAnsi="Times New Roman" w:cs="Times New Roman"/>
          <w:spacing w:val="-3"/>
          <w:sz w:val="24"/>
        </w:rPr>
        <w:t xml:space="preserve"> </w:t>
      </w:r>
      <w:r>
        <w:rPr>
          <w:rFonts w:hint="default" w:ascii="Times New Roman" w:hAnsi="Times New Roman" w:cs="Times New Roman"/>
          <w:sz w:val="24"/>
        </w:rPr>
        <w:t>introduction</w:t>
      </w:r>
      <w:r>
        <w:rPr>
          <w:rFonts w:hint="default" w:ascii="Times New Roman" w:hAnsi="Times New Roman" w:cs="Times New Roman"/>
          <w:spacing w:val="-5"/>
          <w:sz w:val="24"/>
        </w:rPr>
        <w:t xml:space="preserve"> </w:t>
      </w:r>
      <w:r>
        <w:rPr>
          <w:rFonts w:hint="default" w:ascii="Times New Roman" w:hAnsi="Times New Roman" w:cs="Times New Roman"/>
          <w:sz w:val="24"/>
        </w:rPr>
        <w:t>of</w:t>
      </w:r>
      <w:r>
        <w:rPr>
          <w:rFonts w:hint="default" w:ascii="Times New Roman" w:hAnsi="Times New Roman" w:cs="Times New Roman"/>
          <w:spacing w:val="-7"/>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branch</w:t>
      </w:r>
      <w:r>
        <w:rPr>
          <w:rFonts w:hint="default" w:ascii="Times New Roman" w:hAnsi="Times New Roman" w:cs="Times New Roman"/>
          <w:spacing w:val="-5"/>
          <w:sz w:val="24"/>
        </w:rPr>
        <w:t xml:space="preserve"> </w:t>
      </w:r>
      <w:r>
        <w:rPr>
          <w:rFonts w:hint="default" w:ascii="Times New Roman" w:hAnsi="Times New Roman" w:cs="Times New Roman"/>
          <w:sz w:val="24"/>
        </w:rPr>
        <w:t>and department</w:t>
      </w:r>
      <w:r>
        <w:rPr>
          <w:rFonts w:hint="default" w:ascii="Times New Roman" w:hAnsi="Times New Roman" w:cs="Times New Roman"/>
          <w:sz w:val="24"/>
        </w:rPr>
        <w:tab/>
      </w:r>
      <w:r>
        <w:rPr>
          <w:rFonts w:hint="default" w:ascii="Times New Roman" w:hAnsi="Times New Roman" w:cs="Times New Roman"/>
          <w:sz w:val="24"/>
        </w:rPr>
        <w:t>7</w:t>
      </w:r>
    </w:p>
    <w:p>
      <w:pPr>
        <w:pStyle w:val="17"/>
        <w:numPr>
          <w:ilvl w:val="1"/>
          <w:numId w:val="2"/>
        </w:numPr>
        <w:tabs>
          <w:tab w:val="left" w:pos="885"/>
          <w:tab w:val="left" w:leader="hyphen" w:pos="8188"/>
        </w:tabs>
        <w:spacing w:before="138" w:after="0" w:line="240" w:lineRule="auto"/>
        <w:ind w:left="884" w:right="0" w:hanging="365"/>
        <w:jc w:val="both"/>
        <w:rPr>
          <w:rFonts w:hint="default" w:ascii="Times New Roman" w:hAnsi="Times New Roman" w:cs="Times New Roman"/>
          <w:sz w:val="24"/>
        </w:rPr>
      </w:pPr>
      <w:r>
        <w:rPr>
          <w:rFonts w:hint="default" w:ascii="Times New Roman" w:hAnsi="Times New Roman" w:cs="Times New Roman"/>
          <w:sz w:val="24"/>
        </w:rPr>
        <w:t>Starting</w:t>
      </w:r>
      <w:r>
        <w:rPr>
          <w:rFonts w:hint="default" w:ascii="Times New Roman" w:hAnsi="Times New Roman" w:cs="Times New Roman"/>
          <w:spacing w:val="-1"/>
          <w:sz w:val="24"/>
        </w:rPr>
        <w:t xml:space="preserve"> </w:t>
      </w:r>
      <w:r>
        <w:rPr>
          <w:rFonts w:hint="default" w:ascii="Times New Roman" w:hAnsi="Times New Roman" w:cs="Times New Roman"/>
          <w:sz w:val="24"/>
        </w:rPr>
        <w:t>and Ending</w:t>
      </w:r>
      <w:r>
        <w:rPr>
          <w:rFonts w:hint="default" w:ascii="Times New Roman" w:hAnsi="Times New Roman" w:cs="Times New Roman"/>
          <w:spacing w:val="-1"/>
          <w:sz w:val="24"/>
        </w:rPr>
        <w:t xml:space="preserve"> </w:t>
      </w:r>
      <w:r>
        <w:rPr>
          <w:rFonts w:hint="default" w:ascii="Times New Roman" w:hAnsi="Times New Roman" w:cs="Times New Roman"/>
          <w:sz w:val="24"/>
        </w:rPr>
        <w:t>date</w:t>
      </w:r>
      <w:r>
        <w:rPr>
          <w:rFonts w:hint="default" w:ascii="Times New Roman" w:hAnsi="Times New Roman" w:cs="Times New Roman"/>
          <w:spacing w:val="-6"/>
          <w:sz w:val="24"/>
        </w:rPr>
        <w:t xml:space="preserve"> </w:t>
      </w:r>
      <w:r>
        <w:rPr>
          <w:rFonts w:hint="default" w:ascii="Times New Roman" w:hAnsi="Times New Roman" w:cs="Times New Roman"/>
          <w:sz w:val="24"/>
        </w:rPr>
        <w:t>of</w:t>
      </w:r>
      <w:r>
        <w:rPr>
          <w:rFonts w:hint="default" w:ascii="Times New Roman" w:hAnsi="Times New Roman" w:cs="Times New Roman"/>
          <w:spacing w:val="-5"/>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Internship</w:t>
      </w:r>
      <w:r>
        <w:rPr>
          <w:rFonts w:hint="default" w:ascii="Times New Roman" w:hAnsi="Times New Roman" w:cs="Times New Roman"/>
          <w:sz w:val="24"/>
        </w:rPr>
        <w:tab/>
      </w:r>
      <w:r>
        <w:rPr>
          <w:rFonts w:hint="default" w:ascii="Times New Roman" w:hAnsi="Times New Roman" w:cs="Times New Roman"/>
          <w:sz w:val="24"/>
        </w:rPr>
        <w:t>7</w:t>
      </w:r>
    </w:p>
    <w:p>
      <w:pPr>
        <w:pStyle w:val="17"/>
        <w:numPr>
          <w:ilvl w:val="1"/>
          <w:numId w:val="2"/>
        </w:numPr>
        <w:tabs>
          <w:tab w:val="left" w:pos="886"/>
          <w:tab w:val="left" w:leader="hyphen" w:pos="8150"/>
        </w:tabs>
        <w:spacing w:before="137" w:after="0" w:line="240" w:lineRule="auto"/>
        <w:ind w:left="885" w:right="0" w:hanging="366"/>
        <w:jc w:val="both"/>
        <w:rPr>
          <w:rFonts w:hint="default" w:ascii="Times New Roman" w:hAnsi="Times New Roman" w:cs="Times New Roman"/>
          <w:sz w:val="24"/>
        </w:rPr>
      </w:pPr>
      <w:r>
        <w:rPr>
          <w:rFonts w:hint="default" w:ascii="Times New Roman" w:hAnsi="Times New Roman" w:cs="Times New Roman"/>
          <w:sz w:val="24"/>
        </w:rPr>
        <w:t>Names</w:t>
      </w:r>
      <w:r>
        <w:rPr>
          <w:rFonts w:hint="default" w:ascii="Times New Roman" w:hAnsi="Times New Roman" w:cs="Times New Roman"/>
          <w:spacing w:val="-4"/>
          <w:sz w:val="24"/>
        </w:rPr>
        <w:t xml:space="preserve"> </w:t>
      </w:r>
      <w:r>
        <w:rPr>
          <w:rFonts w:hint="default" w:ascii="Times New Roman" w:hAnsi="Times New Roman" w:cs="Times New Roman"/>
          <w:sz w:val="24"/>
        </w:rPr>
        <w:t>of</w:t>
      </w:r>
      <w:r>
        <w:rPr>
          <w:rFonts w:hint="default" w:ascii="Times New Roman" w:hAnsi="Times New Roman" w:cs="Times New Roman"/>
          <w:spacing w:val="-8"/>
          <w:sz w:val="24"/>
        </w:rPr>
        <w:t xml:space="preserve"> </w:t>
      </w:r>
      <w:r>
        <w:rPr>
          <w:rFonts w:hint="default" w:ascii="Times New Roman" w:hAnsi="Times New Roman" w:cs="Times New Roman"/>
          <w:sz w:val="24"/>
        </w:rPr>
        <w:t>the</w:t>
      </w:r>
      <w:r>
        <w:rPr>
          <w:rFonts w:hint="default" w:ascii="Times New Roman" w:hAnsi="Times New Roman" w:cs="Times New Roman"/>
          <w:spacing w:val="-2"/>
          <w:sz w:val="24"/>
        </w:rPr>
        <w:t xml:space="preserve"> </w:t>
      </w:r>
      <w:r>
        <w:rPr>
          <w:rFonts w:hint="default" w:ascii="Times New Roman" w:hAnsi="Times New Roman" w:cs="Times New Roman"/>
          <w:sz w:val="24"/>
        </w:rPr>
        <w:t>department</w:t>
      </w:r>
      <w:r>
        <w:rPr>
          <w:rFonts w:hint="default" w:ascii="Times New Roman" w:hAnsi="Times New Roman" w:cs="Times New Roman"/>
          <w:spacing w:val="3"/>
          <w:sz w:val="24"/>
        </w:rPr>
        <w:t xml:space="preserve"> </w:t>
      </w:r>
      <w:r>
        <w:rPr>
          <w:rFonts w:hint="default" w:ascii="Times New Roman" w:hAnsi="Times New Roman" w:cs="Times New Roman"/>
          <w:sz w:val="24"/>
        </w:rPr>
        <w:t>in</w:t>
      </w:r>
      <w:r>
        <w:rPr>
          <w:rFonts w:hint="default" w:ascii="Times New Roman" w:hAnsi="Times New Roman" w:cs="Times New Roman"/>
          <w:spacing w:val="-6"/>
          <w:sz w:val="24"/>
        </w:rPr>
        <w:t xml:space="preserve"> </w:t>
      </w:r>
      <w:r>
        <w:rPr>
          <w:rFonts w:hint="default" w:ascii="Times New Roman" w:hAnsi="Times New Roman" w:cs="Times New Roman"/>
          <w:sz w:val="24"/>
        </w:rPr>
        <w:t>which</w:t>
      </w:r>
      <w:r>
        <w:rPr>
          <w:rFonts w:hint="default" w:ascii="Times New Roman" w:hAnsi="Times New Roman" w:cs="Times New Roman"/>
          <w:spacing w:val="-2"/>
          <w:sz w:val="24"/>
        </w:rPr>
        <w:t xml:space="preserve"> </w:t>
      </w:r>
      <w:r>
        <w:rPr>
          <w:rFonts w:hint="default" w:ascii="Times New Roman" w:hAnsi="Times New Roman" w:cs="Times New Roman"/>
          <w:sz w:val="24"/>
        </w:rPr>
        <w:t>you</w:t>
      </w:r>
      <w:r>
        <w:rPr>
          <w:rFonts w:hint="default" w:ascii="Times New Roman" w:hAnsi="Times New Roman" w:cs="Times New Roman"/>
          <w:spacing w:val="-1"/>
          <w:sz w:val="24"/>
        </w:rPr>
        <w:t xml:space="preserve"> </w:t>
      </w:r>
      <w:r>
        <w:rPr>
          <w:rFonts w:hint="default" w:ascii="Times New Roman" w:hAnsi="Times New Roman" w:cs="Times New Roman"/>
          <w:sz w:val="24"/>
        </w:rPr>
        <w:t>obtained</w:t>
      </w:r>
      <w:r>
        <w:rPr>
          <w:rFonts w:hint="default" w:ascii="Times New Roman" w:hAnsi="Times New Roman" w:cs="Times New Roman"/>
          <w:spacing w:val="-2"/>
          <w:sz w:val="24"/>
        </w:rPr>
        <w:t xml:space="preserve"> </w:t>
      </w:r>
      <w:r>
        <w:rPr>
          <w:rFonts w:hint="default" w:ascii="Times New Roman" w:hAnsi="Times New Roman" w:cs="Times New Roman"/>
          <w:sz w:val="24"/>
        </w:rPr>
        <w:t>Training</w:t>
      </w:r>
      <w:r>
        <w:rPr>
          <w:rFonts w:hint="default" w:ascii="Times New Roman" w:hAnsi="Times New Roman" w:cs="Times New Roman"/>
          <w:sz w:val="24"/>
        </w:rPr>
        <w:tab/>
      </w:r>
      <w:r>
        <w:rPr>
          <w:rFonts w:hint="default" w:ascii="Times New Roman" w:hAnsi="Times New Roman" w:cs="Times New Roman"/>
          <w:sz w:val="24"/>
        </w:rPr>
        <w:t>7</w:t>
      </w:r>
    </w:p>
    <w:p>
      <w:pPr>
        <w:pStyle w:val="5"/>
        <w:tabs>
          <w:tab w:val="left" w:leader="hyphen" w:pos="8140"/>
        </w:tabs>
        <w:spacing w:before="146" w:line="240" w:lineRule="auto"/>
        <w:ind w:left="520"/>
        <w:jc w:val="both"/>
        <w:rPr>
          <w:rFonts w:hint="default" w:ascii="Times New Roman" w:hAnsi="Times New Roman" w:cs="Times New Roman"/>
          <w:lang w:val="en-US"/>
        </w:rPr>
      </w:pPr>
      <w:r>
        <w:rPr>
          <w:rFonts w:hint="default" w:ascii="Times New Roman" w:hAnsi="Times New Roman" w:cs="Times New Roman"/>
        </w:rPr>
        <w:t>CHAPTER</w:t>
      </w:r>
      <w:r>
        <w:rPr>
          <w:rFonts w:hint="default" w:ascii="Times New Roman" w:hAnsi="Times New Roman" w:cs="Times New Roman"/>
          <w:spacing w:val="-2"/>
        </w:rPr>
        <w:t xml:space="preserve"> </w:t>
      </w:r>
      <w:r>
        <w:rPr>
          <w:rFonts w:hint="default" w:ascii="Times New Roman" w:hAnsi="Times New Roman" w:cs="Times New Roman"/>
        </w:rPr>
        <w:t>4 – Brief</w:t>
      </w:r>
      <w:r>
        <w:rPr>
          <w:rFonts w:hint="default" w:ascii="Times New Roman" w:hAnsi="Times New Roman" w:cs="Times New Roman"/>
          <w:spacing w:val="-5"/>
        </w:rPr>
        <w:t xml:space="preserve"> </w:t>
      </w:r>
      <w:r>
        <w:rPr>
          <w:rFonts w:hint="default" w:ascii="Times New Roman" w:hAnsi="Times New Roman" w:cs="Times New Roman"/>
        </w:rPr>
        <w:t>Overview</w:t>
      </w:r>
      <w:r>
        <w:rPr>
          <w:rFonts w:hint="default" w:ascii="Times New Roman" w:hAnsi="Times New Roman" w:cs="Times New Roman"/>
          <w:spacing w:val="-1"/>
        </w:rPr>
        <w:t xml:space="preserve"> </w:t>
      </w:r>
      <w:r>
        <w:rPr>
          <w:rFonts w:hint="default" w:ascii="Times New Roman" w:hAnsi="Times New Roman" w:cs="Times New Roman"/>
        </w:rPr>
        <w:t>on</w:t>
      </w:r>
      <w:r>
        <w:rPr>
          <w:rFonts w:hint="default" w:ascii="Times New Roman" w:hAnsi="Times New Roman" w:cs="Times New Roman"/>
          <w:spacing w:val="-1"/>
        </w:rPr>
        <w:t xml:space="preserve"> </w:t>
      </w:r>
      <w:r>
        <w:rPr>
          <w:rFonts w:hint="default" w:ascii="Times New Roman" w:hAnsi="Times New Roman" w:cs="Times New Roman"/>
        </w:rPr>
        <w:t>Technologies</w:t>
      </w:r>
      <w:r>
        <w:rPr>
          <w:rFonts w:hint="default" w:ascii="Times New Roman" w:hAnsi="Times New Roman" w:cs="Times New Roman"/>
          <w:spacing w:val="1"/>
        </w:rPr>
        <w:t xml:space="preserve"> </w:t>
      </w:r>
      <w:r>
        <w:rPr>
          <w:rFonts w:hint="default" w:ascii="Times New Roman" w:hAnsi="Times New Roman" w:cs="Times New Roman"/>
        </w:rPr>
        <w:t>and Tools</w:t>
      </w:r>
      <w:r>
        <w:rPr>
          <w:rFonts w:hint="default" w:ascii="Times New Roman" w:hAnsi="Times New Roman" w:cs="Times New Roman"/>
        </w:rPr>
        <w:tab/>
      </w:r>
      <w:r>
        <w:rPr>
          <w:rFonts w:hint="default" w:ascii="Times New Roman" w:hAnsi="Times New Roman" w:cs="Times New Roman"/>
          <w:lang w:val="en-US"/>
        </w:rPr>
        <w:t>8</w:t>
      </w:r>
      <w:r>
        <w:rPr>
          <w:rFonts w:hint="default" w:ascii="Times New Roman" w:hAnsi="Times New Roman" w:cs="Times New Roman"/>
        </w:rPr>
        <w:t>-</w:t>
      </w:r>
      <w:r>
        <w:rPr>
          <w:rFonts w:hint="default" w:ascii="Times New Roman" w:hAnsi="Times New Roman" w:cs="Times New Roman"/>
          <w:lang w:val="en-US"/>
        </w:rPr>
        <w:t>10</w:t>
      </w:r>
    </w:p>
    <w:p>
      <w:pPr>
        <w:pStyle w:val="17"/>
        <w:numPr>
          <w:ilvl w:val="1"/>
          <w:numId w:val="3"/>
        </w:numPr>
        <w:tabs>
          <w:tab w:val="left" w:pos="886"/>
          <w:tab w:val="left" w:pos="8145"/>
        </w:tabs>
        <w:spacing w:before="36" w:after="0" w:line="240" w:lineRule="auto"/>
        <w:ind w:left="885" w:right="0" w:hanging="366"/>
        <w:jc w:val="both"/>
        <w:rPr>
          <w:rFonts w:hint="default" w:ascii="Times New Roman" w:hAnsi="Times New Roman" w:cs="Times New Roman"/>
          <w:sz w:val="24"/>
        </w:rPr>
      </w:pPr>
      <w:r>
        <w:rPr>
          <w:rFonts w:hint="default" w:ascii="Times New Roman" w:hAnsi="Times New Roman" w:cs="Times New Roman"/>
          <w:sz w:val="24"/>
        </w:rPr>
        <w:t>Tools</w:t>
      </w:r>
      <w:r>
        <w:rPr>
          <w:rFonts w:hint="default" w:ascii="Times New Roman" w:hAnsi="Times New Roman" w:cs="Times New Roman"/>
          <w:sz w:val="24"/>
          <w:u w:val="dotted"/>
        </w:rPr>
        <w:tab/>
      </w:r>
      <w:r>
        <w:rPr>
          <w:rFonts w:hint="default" w:ascii="Times New Roman" w:hAnsi="Times New Roman" w:cs="Times New Roman"/>
          <w:sz w:val="24"/>
          <w:u w:val="none"/>
          <w:lang w:val="en-US"/>
        </w:rPr>
        <w:t>8</w:t>
      </w:r>
    </w:p>
    <w:p>
      <w:pPr>
        <w:pStyle w:val="17"/>
        <w:numPr>
          <w:ilvl w:val="1"/>
          <w:numId w:val="3"/>
        </w:numPr>
        <w:tabs>
          <w:tab w:val="left" w:pos="885"/>
          <w:tab w:val="left" w:pos="8174"/>
        </w:tabs>
        <w:spacing w:before="137" w:after="0" w:line="240" w:lineRule="auto"/>
        <w:ind w:left="884" w:right="0" w:hanging="365"/>
        <w:jc w:val="both"/>
        <w:rPr>
          <w:rFonts w:hint="default" w:ascii="Times New Roman" w:hAnsi="Times New Roman" w:cs="Times New Roman"/>
          <w:sz w:val="24"/>
        </w:rPr>
      </w:pPr>
      <w:r>
        <w:rPr>
          <w:rFonts w:hint="default" w:ascii="Times New Roman" w:hAnsi="Times New Roman" w:cs="Times New Roman"/>
          <w:sz w:val="24"/>
          <w:u w:val="none"/>
          <w:lang w:val="en-US"/>
        </w:rPr>
        <w:t>Hardware specification</w:t>
      </w:r>
      <w:r>
        <w:rPr>
          <w:rFonts w:hint="default" w:ascii="Times New Roman" w:hAnsi="Times New Roman" w:cs="Times New Roman"/>
          <w:sz w:val="24"/>
          <w:u w:val="dotted"/>
        </w:rPr>
        <w:tab/>
      </w:r>
      <w:r>
        <w:rPr>
          <w:rFonts w:hint="default" w:ascii="Times New Roman" w:hAnsi="Times New Roman" w:cs="Times New Roman"/>
          <w:sz w:val="24"/>
          <w:u w:val="none"/>
          <w:lang w:val="en-US"/>
        </w:rPr>
        <w:t>10</w:t>
      </w:r>
    </w:p>
    <w:p>
      <w:pPr>
        <w:spacing w:after="0" w:line="240" w:lineRule="auto"/>
        <w:jc w:val="both"/>
        <w:rPr>
          <w:rFonts w:hint="default" w:ascii="Times New Roman" w:hAnsi="Times New Roman" w:cs="Times New Roman"/>
          <w:sz w:val="24"/>
        </w:rPr>
        <w:sectPr>
          <w:headerReference r:id="rId10" w:type="default"/>
          <w:footerReference r:id="rId11" w:type="default"/>
          <w:pgSz w:w="12240" w:h="15840"/>
          <w:pgMar w:top="1500" w:right="1220" w:bottom="966" w:left="1280" w:header="0" w:footer="928" w:gutter="0"/>
          <w:pgBorders w:offsetFrom="page">
            <w:top w:val="thinThickSmallGap" w:color="000000" w:sz="12" w:space="25"/>
            <w:left w:val="thinThickSmallGap" w:color="000000" w:sz="12" w:space="25"/>
            <w:bottom w:val="thickThinSmallGap" w:color="000000" w:sz="12" w:space="25"/>
            <w:right w:val="thickThinSmallGap" w:color="000000" w:sz="12" w:space="25"/>
          </w:pgBorders>
          <w:cols w:space="720" w:num="1"/>
        </w:sectPr>
      </w:pPr>
    </w:p>
    <w:p>
      <w:pPr>
        <w:pStyle w:val="15"/>
        <w:tabs>
          <w:tab w:val="right" w:leader="hyphen" w:pos="8746"/>
        </w:tabs>
        <w:spacing w:line="240" w:lineRule="auto"/>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"_TOC_250004" </w:instrText>
      </w:r>
      <w:r>
        <w:rPr>
          <w:rFonts w:hint="default" w:ascii="Times New Roman" w:hAnsi="Times New Roman" w:cs="Times New Roman"/>
        </w:rPr>
        <w:fldChar w:fldCharType="separate"/>
      </w:r>
      <w:r>
        <w:rPr>
          <w:rFonts w:hint="default" w:ascii="Times New Roman" w:hAnsi="Times New Roman" w:cs="Times New Roman"/>
        </w:rPr>
        <w:t>CHAPTER 5</w:t>
      </w:r>
      <w:r>
        <w:rPr>
          <w:rFonts w:hint="default" w:ascii="Times New Roman" w:hAnsi="Times New Roman" w:cs="Times New Roman"/>
          <w:spacing w:val="2"/>
        </w:rPr>
        <w:t xml:space="preserve"> </w:t>
      </w:r>
      <w:r>
        <w:rPr>
          <w:rFonts w:hint="default" w:ascii="Times New Roman" w:hAnsi="Times New Roman" w:cs="Times New Roman"/>
        </w:rPr>
        <w:t>–</w:t>
      </w:r>
      <w:r>
        <w:rPr>
          <w:rFonts w:hint="default" w:ascii="Times New Roman" w:hAnsi="Times New Roman" w:cs="Times New Roman"/>
          <w:spacing w:val="2"/>
        </w:rPr>
        <w:t xml:space="preserve"> </w:t>
      </w:r>
      <w:r>
        <w:rPr>
          <w:rFonts w:hint="default" w:ascii="Times New Roman" w:hAnsi="Times New Roman" w:cs="Times New Roman"/>
        </w:rPr>
        <w:t>Problem</w:t>
      </w:r>
      <w:r>
        <w:rPr>
          <w:rFonts w:hint="default" w:ascii="Times New Roman" w:hAnsi="Times New Roman" w:cs="Times New Roman"/>
          <w:spacing w:val="-3"/>
        </w:rPr>
        <w:t xml:space="preserve"> </w:t>
      </w:r>
      <w:r>
        <w:rPr>
          <w:rFonts w:hint="default" w:ascii="Times New Roman" w:hAnsi="Times New Roman" w:cs="Times New Roman"/>
        </w:rPr>
        <w:t>Identification</w:t>
      </w:r>
      <w:r>
        <w:rPr>
          <w:rFonts w:hint="default" w:ascii="Times New Roman" w:hAnsi="Times New Roman" w:cs="Times New Roman"/>
          <w:spacing w:val="2"/>
        </w:rPr>
        <w:t xml:space="preserve"> </w:t>
      </w:r>
      <w:r>
        <w:rPr>
          <w:rFonts w:hint="default" w:ascii="Times New Roman" w:hAnsi="Times New Roman" w:cs="Times New Roman"/>
        </w:rPr>
        <w:t>and</w:t>
      </w:r>
      <w:r>
        <w:rPr>
          <w:rFonts w:hint="default" w:ascii="Times New Roman" w:hAnsi="Times New Roman" w:cs="Times New Roman"/>
          <w:spacing w:val="2"/>
        </w:rPr>
        <w:t xml:space="preserve"> </w:t>
      </w:r>
      <w:r>
        <w:rPr>
          <w:rFonts w:hint="default" w:ascii="Times New Roman" w:hAnsi="Times New Roman" w:cs="Times New Roman"/>
        </w:rPr>
        <w:t>Solution</w:t>
      </w:r>
      <w:r>
        <w:rPr>
          <w:rFonts w:hint="default" w:ascii="Times New Roman" w:hAnsi="Times New Roman" w:cs="Times New Roman"/>
        </w:rPr>
        <w:tab/>
      </w:r>
      <w:r>
        <w:rPr>
          <w:rFonts w:hint="default" w:ascii="Times New Roman" w:hAnsi="Times New Roman" w:cs="Times New Roman"/>
        </w:rPr>
        <w:t>1</w:t>
      </w:r>
      <w:r>
        <w:rPr>
          <w:rFonts w:hint="default" w:ascii="Times New Roman" w:hAnsi="Times New Roman" w:cs="Times New Roman"/>
          <w:lang w:val="en-US"/>
        </w:rPr>
        <w:t>1</w:t>
      </w:r>
      <w:r>
        <w:rPr>
          <w:rFonts w:hint="default" w:ascii="Times New Roman" w:hAnsi="Times New Roman" w:cs="Times New Roman"/>
        </w:rPr>
        <w:fldChar w:fldCharType="end"/>
      </w:r>
    </w:p>
    <w:p>
      <w:pPr>
        <w:pStyle w:val="16"/>
        <w:tabs>
          <w:tab w:val="right" w:leader="hyphen" w:pos="8472"/>
        </w:tabs>
        <w:spacing w:line="240" w:lineRule="auto"/>
        <w:ind w:right="1251"/>
        <w:jc w:val="both"/>
        <w:rPr>
          <w:rFonts w:hint="default" w:ascii="Times New Roman" w:hAnsi="Times New Roman" w:cs="Times New Roman"/>
          <w:lang w:val="en-US"/>
        </w:rPr>
      </w:pPr>
      <w:r>
        <w:rPr>
          <w:rFonts w:hint="default" w:ascii="Times New Roman" w:hAnsi="Times New Roman" w:cs="Times New Roman"/>
        </w:rPr>
        <w:t>5.1</w:t>
      </w:r>
      <w:r>
        <w:rPr>
          <w:rFonts w:hint="default" w:ascii="Times New Roman" w:hAnsi="Times New Roman" w:cs="Times New Roman"/>
          <w:spacing w:val="-4"/>
        </w:rPr>
        <w:t xml:space="preserve"> </w:t>
      </w:r>
      <w:r>
        <w:rPr>
          <w:rFonts w:hint="default" w:ascii="Times New Roman" w:hAnsi="Times New Roman" w:cs="Times New Roman"/>
        </w:rPr>
        <w:t>Problem</w:t>
      </w:r>
      <w:r>
        <w:rPr>
          <w:rFonts w:hint="default" w:ascii="Times New Roman" w:hAnsi="Times New Roman" w:cs="Times New Roman"/>
          <w:spacing w:val="-13"/>
        </w:rPr>
        <w:t xml:space="preserve"> </w:t>
      </w:r>
      <w:r>
        <w:rPr>
          <w:rFonts w:hint="default" w:ascii="Times New Roman" w:hAnsi="Times New Roman" w:cs="Times New Roman"/>
        </w:rPr>
        <w:t>Identification</w:t>
      </w:r>
      <w:r>
        <w:rPr>
          <w:rFonts w:hint="default" w:ascii="Times New Roman" w:hAnsi="Times New Roman" w:cs="Times New Roman"/>
          <w:u w:val="dotted"/>
        </w:rPr>
        <w:t xml:space="preserve">                                                                                     </w:t>
      </w:r>
      <w:r>
        <w:rPr>
          <w:rFonts w:hint="default" w:ascii="Times New Roman" w:hAnsi="Times New Roman" w:cs="Times New Roman"/>
          <w:spacing w:val="45"/>
          <w:u w:val="dotted"/>
        </w:rPr>
        <w:t xml:space="preserve"> </w:t>
      </w:r>
      <w:r>
        <w:rPr>
          <w:rFonts w:hint="default" w:ascii="Times New Roman" w:hAnsi="Times New Roman" w:cs="Times New Roman"/>
        </w:rPr>
        <w:t>1</w:t>
      </w:r>
      <w:r>
        <w:rPr>
          <w:rFonts w:hint="default" w:ascii="Times New Roman" w:hAnsi="Times New Roman" w:cs="Times New Roman"/>
          <w:lang w:val="en-US"/>
        </w:rPr>
        <w:t>1</w:t>
      </w:r>
      <w:r>
        <w:rPr>
          <w:rFonts w:hint="default" w:ascii="Times New Roman" w:hAnsi="Times New Roman" w:cs="Times New Roman"/>
          <w:spacing w:val="-57"/>
        </w:rPr>
        <w:t xml:space="preserve"> </w:t>
      </w:r>
      <w:r>
        <w:rPr>
          <w:rFonts w:hint="default" w:ascii="Times New Roman" w:hAnsi="Times New Roman" w:cs="Times New Roman"/>
        </w:rPr>
        <w:t>5.2</w:t>
      </w:r>
      <w:r>
        <w:rPr>
          <w:rFonts w:hint="default" w:ascii="Times New Roman" w:hAnsi="Times New Roman" w:cs="Times New Roman"/>
          <w:spacing w:val="1"/>
        </w:rPr>
        <w:t xml:space="preserve"> </w:t>
      </w:r>
      <w:r>
        <w:rPr>
          <w:rFonts w:hint="default" w:ascii="Times New Roman" w:hAnsi="Times New Roman" w:cs="Times New Roman"/>
        </w:rPr>
        <w:t>Consequences of</w:t>
      </w:r>
      <w:r>
        <w:rPr>
          <w:rFonts w:hint="default" w:ascii="Times New Roman" w:hAnsi="Times New Roman" w:cs="Times New Roman"/>
          <w:spacing w:val="-6"/>
        </w:rPr>
        <w:t xml:space="preserve"> </w:t>
      </w:r>
      <w:r>
        <w:rPr>
          <w:rFonts w:hint="default" w:ascii="Times New Roman" w:hAnsi="Times New Roman" w:cs="Times New Roman"/>
        </w:rPr>
        <w:t>the current</w:t>
      </w:r>
      <w:r>
        <w:rPr>
          <w:rFonts w:hint="default" w:ascii="Times New Roman" w:hAnsi="Times New Roman" w:cs="Times New Roman"/>
          <w:spacing w:val="12"/>
        </w:rPr>
        <w:t xml:space="preserve"> </w:t>
      </w:r>
      <w:r>
        <w:rPr>
          <w:rFonts w:hint="default" w:ascii="Times New Roman" w:hAnsi="Times New Roman" w:cs="Times New Roman"/>
        </w:rPr>
        <w:t>problem</w:t>
      </w:r>
      <w:r>
        <w:rPr>
          <w:rFonts w:hint="default" w:ascii="Times New Roman" w:hAnsi="Times New Roman" w:cs="Times New Roman"/>
        </w:rPr>
        <w:tab/>
      </w:r>
      <w:r>
        <w:rPr>
          <w:rFonts w:hint="default" w:ascii="Times New Roman" w:hAnsi="Times New Roman" w:cs="Times New Roman"/>
        </w:rPr>
        <w:t>1</w:t>
      </w:r>
      <w:r>
        <w:rPr>
          <w:rFonts w:hint="default" w:ascii="Times New Roman" w:hAnsi="Times New Roman" w:cs="Times New Roman"/>
          <w:lang w:val="en-US"/>
        </w:rPr>
        <w:t>1</w:t>
      </w:r>
    </w:p>
    <w:p>
      <w:pPr>
        <w:pStyle w:val="16"/>
        <w:tabs>
          <w:tab w:val="left" w:pos="8265"/>
        </w:tabs>
        <w:spacing w:before="0" w:line="240" w:lineRule="auto"/>
        <w:jc w:val="both"/>
        <w:rPr>
          <w:rFonts w:hint="default" w:ascii="Times New Roman" w:hAnsi="Times New Roman" w:cs="Times New Roman"/>
          <w:lang w:val="en-US"/>
        </w:rPr>
      </w:pPr>
      <w:r>
        <w:rPr>
          <w:rFonts w:hint="default" w:ascii="Times New Roman" w:hAnsi="Times New Roman" w:cs="Times New Roman"/>
        </w:rPr>
        <w:t>5.3</w:t>
      </w:r>
      <w:r>
        <w:rPr>
          <w:rFonts w:hint="default" w:ascii="Times New Roman" w:hAnsi="Times New Roman" w:cs="Times New Roman"/>
          <w:spacing w:val="-2"/>
        </w:rPr>
        <w:t xml:space="preserve"> </w:t>
      </w:r>
      <w:r>
        <w:rPr>
          <w:rFonts w:hint="default" w:ascii="Times New Roman" w:hAnsi="Times New Roman" w:cs="Times New Roman"/>
        </w:rPr>
        <w:t>Solutions</w:t>
      </w:r>
      <w:r>
        <w:rPr>
          <w:rFonts w:hint="default" w:ascii="Times New Roman" w:hAnsi="Times New Roman" w:cs="Times New Roman"/>
          <w:u w:val="dotted"/>
        </w:rPr>
        <w:tab/>
      </w:r>
      <w:r>
        <w:rPr>
          <w:rFonts w:hint="default" w:ascii="Times New Roman" w:hAnsi="Times New Roman" w:cs="Times New Roman"/>
        </w:rPr>
        <w:t>1</w:t>
      </w:r>
      <w:r>
        <w:rPr>
          <w:rFonts w:hint="default" w:ascii="Times New Roman" w:hAnsi="Times New Roman" w:cs="Times New Roman"/>
          <w:lang w:val="en-US"/>
        </w:rPr>
        <w:t>1</w:t>
      </w:r>
    </w:p>
    <w:p>
      <w:pPr>
        <w:pStyle w:val="15"/>
        <w:tabs>
          <w:tab w:val="right" w:leader="hyphen" w:pos="8779"/>
        </w:tabs>
        <w:spacing w:before="141" w:line="240" w:lineRule="auto"/>
        <w:jc w:val="both"/>
        <w:rPr>
          <w:rFonts w:hint="default" w:ascii="Times New Roman" w:hAnsi="Times New Roman" w:cs="Times New Roman"/>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"_TOC_250003" </w:instrText>
      </w:r>
      <w:r>
        <w:rPr>
          <w:rFonts w:hint="default" w:ascii="Times New Roman" w:hAnsi="Times New Roman" w:cs="Times New Roman"/>
        </w:rPr>
        <w:fldChar w:fldCharType="separate"/>
      </w:r>
      <w:r>
        <w:rPr>
          <w:rFonts w:hint="default" w:ascii="Times New Roman" w:hAnsi="Times New Roman" w:cs="Times New Roman"/>
        </w:rPr>
        <w:t>CHAPTER 6</w:t>
      </w:r>
      <w:r>
        <w:rPr>
          <w:rFonts w:hint="default" w:ascii="Times New Roman" w:hAnsi="Times New Roman" w:cs="Times New Roman"/>
          <w:spacing w:val="3"/>
        </w:rPr>
        <w:t xml:space="preserve"> </w:t>
      </w:r>
      <w:r>
        <w:rPr>
          <w:rFonts w:hint="default" w:ascii="Times New Roman" w:hAnsi="Times New Roman" w:cs="Times New Roman"/>
        </w:rPr>
        <w:t>–</w:t>
      </w:r>
      <w:r>
        <w:rPr>
          <w:rFonts w:hint="default" w:ascii="Times New Roman" w:hAnsi="Times New Roman" w:cs="Times New Roman"/>
          <w:spacing w:val="2"/>
        </w:rPr>
        <w:t xml:space="preserve"> </w:t>
      </w:r>
      <w:r>
        <w:rPr>
          <w:rFonts w:hint="default" w:ascii="Times New Roman" w:hAnsi="Times New Roman" w:cs="Times New Roman"/>
          <w:spacing w:val="2"/>
          <w:lang w:val="en-US"/>
        </w:rPr>
        <w:t>Introdcution</w:t>
      </w:r>
      <w:r>
        <w:rPr>
          <w:rFonts w:hint="default" w:ascii="Times New Roman" w:hAnsi="Times New Roman" w:cs="Times New Roman"/>
        </w:rPr>
        <w:tab/>
      </w:r>
      <w:r>
        <w:rPr>
          <w:rFonts w:hint="default" w:ascii="Times New Roman" w:hAnsi="Times New Roman" w:cs="Times New Roman"/>
          <w:lang w:val="en-US"/>
        </w:rPr>
        <w:t>12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fldChar w:fldCharType="end"/>
      </w:r>
      <w:r>
        <w:rPr>
          <w:rFonts w:hint="default" w:ascii="Times New Roman" w:hAnsi="Times New Roman" w:cs="Times New Roman"/>
          <w:lang w:val="en-US"/>
        </w:rPr>
        <w:t>4</w:t>
      </w:r>
    </w:p>
    <w:p>
      <w:pPr>
        <w:pStyle w:val="16"/>
        <w:numPr>
          <w:ilvl w:val="1"/>
          <w:numId w:val="4"/>
        </w:numPr>
        <w:tabs>
          <w:tab w:val="left" w:pos="886"/>
          <w:tab w:val="right" w:leader="hyphen" w:pos="8563"/>
        </w:tabs>
        <w:spacing w:before="137" w:after="0" w:line="240" w:lineRule="auto"/>
        <w:ind w:left="885" w:right="0" w:hanging="366"/>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"_TOC_250002" </w:instrText>
      </w:r>
      <w:r>
        <w:rPr>
          <w:rFonts w:hint="default" w:ascii="Times New Roman" w:hAnsi="Times New Roman" w:cs="Times New Roman"/>
        </w:rPr>
        <w:fldChar w:fldCharType="separate"/>
      </w:r>
      <w:r>
        <w:rPr>
          <w:rFonts w:hint="default" w:ascii="Times New Roman" w:hAnsi="Times New Roman" w:cs="Times New Roman"/>
          <w:lang w:val="en-US"/>
        </w:rPr>
        <w:t>Whats are neural networks</w:t>
      </w:r>
      <w:r>
        <w:rPr>
          <w:rFonts w:hint="default" w:ascii="Times New Roman" w:hAnsi="Times New Roman" w:cs="Times New Roman"/>
        </w:rPr>
        <w:tab/>
      </w:r>
      <w:r>
        <w:rPr>
          <w:rFonts w:hint="default" w:ascii="Times New Roman" w:hAnsi="Times New Roman" w:cs="Times New Roman"/>
          <w:lang w:val="en-US"/>
        </w:rPr>
        <w:t>1</w:t>
      </w:r>
      <w:r>
        <w:rPr>
          <w:rFonts w:hint="default" w:ascii="Times New Roman" w:hAnsi="Times New Roman" w:cs="Times New Roman"/>
        </w:rPr>
        <w:fldChar w:fldCharType="end"/>
      </w:r>
      <w:r>
        <w:rPr>
          <w:rFonts w:hint="default" w:ascii="Times New Roman" w:hAnsi="Times New Roman" w:cs="Times New Roman"/>
          <w:lang w:val="en-US"/>
        </w:rPr>
        <w:t>2</w:t>
      </w:r>
    </w:p>
    <w:p>
      <w:pPr>
        <w:pStyle w:val="16"/>
        <w:numPr>
          <w:ilvl w:val="1"/>
          <w:numId w:val="4"/>
        </w:numPr>
        <w:tabs>
          <w:tab w:val="left" w:pos="886"/>
          <w:tab w:val="right" w:leader="hyphen" w:pos="8558"/>
        </w:tabs>
        <w:spacing w:before="137" w:after="240" w:line="240" w:lineRule="auto"/>
        <w:ind w:left="885" w:right="0" w:hanging="366"/>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"_TOC_250001" </w:instrText>
      </w:r>
      <w:r>
        <w:rPr>
          <w:rFonts w:hint="default" w:ascii="Times New Roman" w:hAnsi="Times New Roman" w:cs="Times New Roman"/>
        </w:rPr>
        <w:fldChar w:fldCharType="separate"/>
      </w:r>
      <w:r>
        <w:rPr>
          <w:rFonts w:hint="default" w:ascii="Times New Roman" w:hAnsi="Times New Roman" w:cs="Times New Roman"/>
          <w:lang w:val="en-US"/>
        </w:rPr>
        <w:t>Feedforward</w:t>
      </w:r>
      <w:r>
        <w:rPr>
          <w:rFonts w:hint="default" w:ascii="Times New Roman" w:hAnsi="Times New Roman" w:cs="Times New Roman"/>
        </w:rPr>
        <w:tab/>
      </w:r>
      <w:r>
        <w:rPr>
          <w:rFonts w:hint="default" w:ascii="Times New Roman" w:hAnsi="Times New Roman" w:cs="Times New Roman"/>
          <w:lang w:val="en-US"/>
        </w:rPr>
        <w:t>1</w:t>
      </w:r>
      <w:r>
        <w:rPr>
          <w:rFonts w:hint="default" w:ascii="Times New Roman" w:hAnsi="Times New Roman" w:cs="Times New Roman"/>
        </w:rPr>
        <w:fldChar w:fldCharType="end"/>
      </w:r>
      <w:r>
        <w:rPr>
          <w:rFonts w:hint="default" w:ascii="Times New Roman" w:hAnsi="Times New Roman" w:cs="Times New Roman"/>
          <w:lang w:val="en-US"/>
        </w:rPr>
        <w:t>2</w:t>
      </w:r>
    </w:p>
    <w:p>
      <w:pPr>
        <w:pStyle w:val="16"/>
        <w:numPr>
          <w:ilvl w:val="1"/>
          <w:numId w:val="4"/>
        </w:numPr>
        <w:tabs>
          <w:tab w:val="left" w:pos="886"/>
          <w:tab w:val="left" w:leader="hyphen" w:pos="8361"/>
        </w:tabs>
        <w:spacing w:before="74" w:after="0" w:line="240" w:lineRule="auto"/>
        <w:ind w:left="520" w:right="1102" w:firstLine="0"/>
        <w:jc w:val="both"/>
        <w:rPr>
          <w:rFonts w:hint="default" w:ascii="Times New Roman" w:hAnsi="Times New Roman" w:cs="Times New Roman"/>
        </w:rPr>
      </w:pPr>
      <w:r>
        <w:rPr>
          <w:rFonts w:hint="default" w:ascii="Times New Roman" w:hAnsi="Times New Roman" w:cs="Times New Roman"/>
          <w:lang w:val="en-US"/>
        </w:rPr>
        <w:t>Backpropagation</w:t>
      </w:r>
      <w:r>
        <w:rPr>
          <w:rFonts w:hint="default" w:ascii="Times New Roman" w:hAnsi="Times New Roman" w:cs="Times New Roman"/>
          <w:u w:val="dotted"/>
        </w:rPr>
        <w:t xml:space="preserve">                                                                                     </w:t>
      </w:r>
      <w:r>
        <w:rPr>
          <w:rFonts w:hint="default" w:ascii="Times New Roman" w:hAnsi="Times New Roman" w:cs="Times New Roman"/>
          <w:spacing w:val="45"/>
          <w:u w:val="dotted"/>
        </w:rPr>
        <w:t xml:space="preserve"> </w:t>
      </w:r>
      <w:r>
        <w:rPr>
          <w:rFonts w:hint="default" w:ascii="Times New Roman" w:hAnsi="Times New Roman" w:cs="Times New Roman"/>
          <w:spacing w:val="45"/>
          <w:u w:val="dotted"/>
          <w:lang w:val="en-US"/>
        </w:rPr>
        <w:t xml:space="preserve">     </w:t>
      </w:r>
      <w:r>
        <w:rPr>
          <w:rFonts w:hint="default" w:ascii="Times New Roman" w:hAnsi="Times New Roman" w:cs="Times New Roman"/>
          <w:lang w:val="en-US"/>
        </w:rPr>
        <w:t>12</w:t>
      </w:r>
    </w:p>
    <w:p>
      <w:pPr>
        <w:pStyle w:val="16"/>
        <w:numPr>
          <w:ilvl w:val="1"/>
          <w:numId w:val="4"/>
        </w:numPr>
        <w:tabs>
          <w:tab w:val="left" w:pos="886"/>
          <w:tab w:val="left" w:leader="hyphen" w:pos="8361"/>
        </w:tabs>
        <w:spacing w:before="74" w:after="0" w:line="240" w:lineRule="auto"/>
        <w:ind w:left="520" w:right="1102" w:firstLine="0"/>
        <w:jc w:val="both"/>
        <w:rPr>
          <w:rFonts w:hint="default" w:ascii="Times New Roman" w:hAnsi="Times New Roman" w:cs="Times New Roman"/>
        </w:rPr>
      </w:pPr>
      <w:r>
        <w:rPr>
          <w:rFonts w:hint="default" w:ascii="Times New Roman" w:hAnsi="Times New Roman" w:cs="Times New Roman"/>
          <w:spacing w:val="-57"/>
        </w:rPr>
        <w:t xml:space="preserve"> </w:t>
      </w:r>
      <w:r>
        <w:rPr>
          <w:rFonts w:hint="default" w:ascii="Times New Roman" w:hAnsi="Times New Roman" w:cs="Times New Roman"/>
          <w:lang w:val="en-US"/>
        </w:rPr>
        <w:t>Model Architecture</w:t>
      </w:r>
      <w:r>
        <w:rPr>
          <w:rFonts w:hint="default" w:ascii="Times New Roman" w:hAnsi="Times New Roman" w:cs="Times New Roman"/>
        </w:rPr>
        <w:tab/>
      </w:r>
      <w:r>
        <w:rPr>
          <w:rFonts w:hint="default" w:ascii="Times New Roman" w:hAnsi="Times New Roman" w:cs="Times New Roman"/>
          <w:lang w:val="en-US"/>
        </w:rPr>
        <w:t>14</w:t>
      </w:r>
    </w:p>
    <w:p>
      <w:pPr>
        <w:spacing w:line="240" w:lineRule="auto"/>
        <w:rPr>
          <w:rFonts w:hint="default" w:ascii="Times New Roman" w:hAnsi="Times New Roman" w:cs="Times New Roman"/>
        </w:rPr>
      </w:pPr>
    </w:p>
    <w:p>
      <w:pPr>
        <w:pStyle w:val="15"/>
        <w:tabs>
          <w:tab w:val="left" w:leader="hyphen" w:pos="8222"/>
        </w:tabs>
        <w:spacing w:before="1" w:line="240" w:lineRule="auto"/>
        <w:jc w:val="both"/>
        <w:rPr>
          <w:rFonts w:hint="default" w:ascii="Times New Roman" w:hAnsi="Times New Roman" w:cs="Times New Roman"/>
          <w:lang w:val="en-US"/>
        </w:rPr>
      </w:pPr>
      <w:r>
        <w:rPr>
          <w:rFonts w:hint="default" w:ascii="Times New Roman" w:hAnsi="Times New Roman" w:cs="Times New Roman"/>
        </w:rPr>
        <w:t>CHAPTER</w:t>
      </w:r>
      <w:r>
        <w:rPr>
          <w:rFonts w:hint="default" w:ascii="Times New Roman" w:hAnsi="Times New Roman" w:cs="Times New Roman"/>
          <w:spacing w:val="-3"/>
        </w:rPr>
        <w:t xml:space="preserve"> </w:t>
      </w:r>
      <w:r>
        <w:rPr>
          <w:rFonts w:hint="default" w:ascii="Times New Roman" w:hAnsi="Times New Roman" w:cs="Times New Roman"/>
        </w:rPr>
        <w:t>7 –</w:t>
      </w:r>
      <w:r>
        <w:rPr>
          <w:rFonts w:hint="default" w:ascii="Times New Roman" w:hAnsi="Times New Roman" w:cs="Times New Roman"/>
          <w:spacing w:val="-1"/>
        </w:rPr>
        <w:t xml:space="preserve"> </w:t>
      </w:r>
      <w:r>
        <w:rPr>
          <w:rFonts w:hint="default" w:ascii="Times New Roman" w:hAnsi="Times New Roman" w:cs="Times New Roman"/>
        </w:rPr>
        <w:t>Conclusion</w:t>
      </w:r>
      <w:r>
        <w:rPr>
          <w:rFonts w:hint="default" w:ascii="Times New Roman" w:hAnsi="Times New Roman" w:cs="Times New Roman"/>
        </w:rPr>
        <w:tab/>
      </w:r>
      <w:r>
        <w:rPr>
          <w:rFonts w:hint="default" w:ascii="Times New Roman" w:hAnsi="Times New Roman" w:cs="Times New Roman"/>
          <w:lang w:val="en-US"/>
        </w:rPr>
        <w:t>15-16</w:t>
      </w:r>
    </w:p>
    <w:p>
      <w:pPr>
        <w:pStyle w:val="15"/>
        <w:tabs>
          <w:tab w:val="left" w:leader="hyphen" w:pos="8328"/>
        </w:tabs>
        <w:spacing w:line="240" w:lineRule="auto"/>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"_TOC_250000" </w:instrText>
      </w:r>
      <w:r>
        <w:rPr>
          <w:rFonts w:hint="default" w:ascii="Times New Roman" w:hAnsi="Times New Roman" w:cs="Times New Roman"/>
        </w:rPr>
        <w:fldChar w:fldCharType="separate"/>
      </w:r>
      <w:r>
        <w:rPr>
          <w:rFonts w:hint="default" w:ascii="Times New Roman" w:hAnsi="Times New Roman" w:cs="Times New Roman"/>
        </w:rPr>
        <w:t>CHAPTER</w:t>
      </w:r>
      <w:r>
        <w:rPr>
          <w:rFonts w:hint="default" w:ascii="Times New Roman" w:hAnsi="Times New Roman" w:cs="Times New Roman"/>
          <w:spacing w:val="-3"/>
        </w:rPr>
        <w:t xml:space="preserve"> </w:t>
      </w:r>
      <w:r>
        <w:rPr>
          <w:rFonts w:hint="default" w:ascii="Times New Roman" w:hAnsi="Times New Roman" w:cs="Times New Roman"/>
        </w:rPr>
        <w:t>8 - References</w:t>
      </w:r>
      <w:r>
        <w:rPr>
          <w:rFonts w:hint="default" w:ascii="Times New Roman" w:hAnsi="Times New Roman" w:cs="Times New Roman"/>
          <w:spacing w:val="-3"/>
        </w:rPr>
        <w:t xml:space="preserve"> </w:t>
      </w:r>
      <w:r>
        <w:rPr>
          <w:rFonts w:hint="default" w:ascii="Times New Roman" w:hAnsi="Times New Roman" w:cs="Times New Roman"/>
        </w:rPr>
        <w:t>and</w:t>
      </w:r>
      <w:r>
        <w:rPr>
          <w:rFonts w:hint="default" w:ascii="Times New Roman" w:hAnsi="Times New Roman" w:cs="Times New Roman"/>
          <w:spacing w:val="-2"/>
        </w:rPr>
        <w:t xml:space="preserve"> </w:t>
      </w:r>
      <w:r>
        <w:rPr>
          <w:rFonts w:hint="default" w:ascii="Times New Roman" w:hAnsi="Times New Roman" w:cs="Times New Roman"/>
        </w:rPr>
        <w:t>Sources</w:t>
      </w:r>
      <w:r>
        <w:rPr>
          <w:rFonts w:hint="default" w:ascii="Times New Roman" w:hAnsi="Times New Roman" w:cs="Times New Roman"/>
          <w:spacing w:val="-3"/>
        </w:rPr>
        <w:t xml:space="preserve"> </w:t>
      </w:r>
      <w:r>
        <w:rPr>
          <w:rFonts w:hint="default" w:ascii="Times New Roman" w:hAnsi="Times New Roman" w:cs="Times New Roman"/>
        </w:rPr>
        <w:t>Used</w:t>
      </w:r>
      <w:r>
        <w:rPr>
          <w:rFonts w:hint="default" w:ascii="Times New Roman" w:hAnsi="Times New Roman" w:cs="Times New Roman"/>
        </w:rPr>
        <w:tab/>
      </w:r>
      <w:r>
        <w:rPr>
          <w:rFonts w:hint="default" w:ascii="Times New Roman" w:hAnsi="Times New Roman" w:cs="Times New Roman"/>
          <w:lang w:val="en-US"/>
        </w:rPr>
        <w:t>1</w:t>
      </w:r>
      <w:r>
        <w:rPr>
          <w:rFonts w:hint="default" w:ascii="Times New Roman" w:hAnsi="Times New Roman" w:cs="Times New Roman"/>
        </w:rPr>
        <w:fldChar w:fldCharType="end"/>
      </w:r>
      <w:r>
        <w:rPr>
          <w:rFonts w:hint="default" w:ascii="Times New Roman" w:hAnsi="Times New Roman" w:cs="Times New Roman"/>
          <w:lang w:val="en-US"/>
        </w:rPr>
        <w:t>7</w:t>
      </w:r>
    </w:p>
    <w:p>
      <w:pPr>
        <w:spacing w:after="0" w:line="240" w:lineRule="auto"/>
        <w:jc w:val="both"/>
        <w:rPr>
          <w:rFonts w:hint="default" w:ascii="Times New Roman" w:hAnsi="Times New Roman" w:cs="Times New Roman"/>
        </w:rPr>
        <w:sectPr>
          <w:type w:val="continuous"/>
          <w:pgSz w:w="12240" w:h="15840"/>
          <w:pgMar w:top="820" w:right="1220" w:bottom="966" w:left="1280" w:header="720" w:footer="720" w:gutter="0"/>
          <w:pgBorders w:offsetFrom="page">
            <w:top w:val="thinThickSmallGap" w:color="000000" w:sz="12" w:space="0"/>
            <w:left w:val="thinThickSmallGap" w:color="000000" w:sz="12" w:space="0"/>
            <w:bottom w:val="thickThinSmallGap" w:color="000000" w:sz="12" w:space="0"/>
            <w:right w:val="thickThinSmallGap" w:color="000000" w:sz="12" w:space="0"/>
          </w:pgBorders>
          <w:cols w:space="720" w:num="1"/>
        </w:sectPr>
      </w:pPr>
    </w:p>
    <w:p>
      <w:pPr>
        <w:tabs>
          <w:tab w:val="left" w:leader="hyphen" w:pos="8246"/>
        </w:tabs>
        <w:spacing w:before="141" w:line="240" w:lineRule="auto"/>
        <w:ind w:left="520" w:right="0" w:firstLine="0"/>
        <w:jc w:val="both"/>
        <w:rPr>
          <w:rFonts w:hint="default" w:ascii="Times New Roman" w:hAnsi="Times New Roman" w:cs="Times New Roman"/>
          <w:b/>
          <w:sz w:val="24"/>
          <w:lang w:val="en-US"/>
        </w:rPr>
      </w:pPr>
      <w:r>
        <w:rPr>
          <w:rFonts w:hint="default" w:ascii="Times New Roman" w:hAnsi="Times New Roman" w:cs="Times New Roman"/>
          <w:b/>
          <w:sz w:val="24"/>
        </w:rPr>
        <w:t>Appendices</w:t>
      </w:r>
      <w:r>
        <w:rPr>
          <w:rFonts w:hint="default" w:ascii="Times New Roman" w:hAnsi="Times New Roman" w:cs="Times New Roman"/>
          <w:b/>
          <w:sz w:val="24"/>
        </w:rPr>
        <w:tab/>
      </w:r>
      <w:r>
        <w:rPr>
          <w:rFonts w:hint="default" w:ascii="Times New Roman" w:hAnsi="Times New Roman" w:cs="Times New Roman"/>
          <w:b/>
          <w:sz w:val="24"/>
          <w:lang w:val="en-US"/>
        </w:rPr>
        <w:t>18-23</w:t>
      </w:r>
    </w:p>
    <w:p>
      <w:pPr>
        <w:spacing w:after="0" w:line="240" w:lineRule="auto"/>
        <w:jc w:val="both"/>
        <w:rPr>
          <w:rFonts w:hint="default" w:ascii="Times New Roman" w:hAnsi="Times New Roman" w:cs="Times New Roman"/>
          <w:sz w:val="24"/>
        </w:rPr>
        <w:sectPr>
          <w:type w:val="continuous"/>
          <w:pgSz w:w="12240" w:h="15840"/>
          <w:pgMar w:top="820" w:right="1220" w:bottom="1200" w:left="1280" w:header="720" w:footer="720" w:gutter="0"/>
          <w:pgBorders w:offsetFrom="page">
            <w:top w:val="thinThickSmallGap" w:color="000000" w:sz="12" w:space="25"/>
            <w:left w:val="thinThickSmallGap" w:color="000000" w:sz="12" w:space="25"/>
            <w:bottom w:val="thickThinSmallGap" w:color="000000" w:sz="12" w:space="25"/>
            <w:right w:val="thickThinSmallGap" w:color="000000" w:sz="12" w:space="25"/>
          </w:pgBorders>
          <w:cols w:space="720" w:num="1"/>
        </w:sectPr>
      </w:pPr>
    </w:p>
    <w:p>
      <w:pPr>
        <w:pStyle w:val="2"/>
        <w:spacing w:before="210" w:line="240" w:lineRule="auto"/>
        <w:ind w:left="244"/>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spacing w:val="-6"/>
        </w:rPr>
        <w:t xml:space="preserve"> </w:t>
      </w:r>
      <w:r>
        <w:rPr>
          <w:rFonts w:hint="default" w:ascii="Times New Roman" w:hAnsi="Times New Roman" w:cs="Times New Roman"/>
        </w:rPr>
        <w:t>Brief</w:t>
      </w:r>
      <w:r>
        <w:rPr>
          <w:rFonts w:hint="default" w:ascii="Times New Roman" w:hAnsi="Times New Roman" w:cs="Times New Roman"/>
          <w:spacing w:val="-4"/>
        </w:rPr>
        <w:t xml:space="preserve"> </w:t>
      </w:r>
      <w:r>
        <w:rPr>
          <w:rFonts w:hint="default" w:ascii="Times New Roman" w:hAnsi="Times New Roman" w:cs="Times New Roman"/>
        </w:rPr>
        <w:t>Introduction</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5"/>
        </w:rPr>
        <w:t xml:space="preserve"> </w:t>
      </w:r>
      <w:r>
        <w:rPr>
          <w:rFonts w:hint="default" w:ascii="Times New Roman" w:hAnsi="Times New Roman" w:cs="Times New Roman"/>
        </w:rPr>
        <w:t>Organization’s</w:t>
      </w:r>
      <w:r>
        <w:rPr>
          <w:rFonts w:hint="default" w:ascii="Times New Roman" w:hAnsi="Times New Roman" w:cs="Times New Roman"/>
          <w:spacing w:val="1"/>
        </w:rPr>
        <w:t xml:space="preserve"> </w:t>
      </w:r>
      <w:r>
        <w:rPr>
          <w:rFonts w:hint="default" w:ascii="Times New Roman" w:hAnsi="Times New Roman" w:cs="Times New Roman"/>
        </w:rPr>
        <w:t>Research</w:t>
      </w:r>
      <w:r>
        <w:rPr>
          <w:rFonts w:hint="default" w:ascii="Times New Roman" w:hAnsi="Times New Roman" w:cs="Times New Roman"/>
          <w:spacing w:val="-2"/>
        </w:rPr>
        <w:t xml:space="preserve"> </w:t>
      </w:r>
      <w:r>
        <w:rPr>
          <w:rFonts w:hint="default" w:ascii="Times New Roman" w:hAnsi="Times New Roman" w:cs="Times New Roman"/>
        </w:rPr>
        <w:t>areas</w:t>
      </w:r>
    </w:p>
    <w:p>
      <w:pPr>
        <w:pStyle w:val="8"/>
        <w:spacing w:line="240" w:lineRule="auto"/>
        <w:rPr>
          <w:rFonts w:hint="default" w:ascii="Times New Roman" w:hAnsi="Times New Roman" w:cs="Times New Roman"/>
          <w:b/>
          <w:sz w:val="20"/>
        </w:rPr>
      </w:pPr>
    </w:p>
    <w:p>
      <w:pPr>
        <w:pStyle w:val="8"/>
        <w:spacing w:before="10" w:line="240" w:lineRule="auto"/>
        <w:rPr>
          <w:rFonts w:hint="default" w:ascii="Times New Roman" w:hAnsi="Times New Roman" w:cs="Times New Roman"/>
          <w:b/>
          <w:sz w:val="11"/>
        </w:rPr>
      </w:pPr>
      <w:r>
        <w:rPr>
          <w:rFonts w:hint="default" w:ascii="Times New Roman" w:hAnsi="Times New Roman" w:eastAsia="Times New Roman" w:cs="Times New Roman"/>
          <w:sz w:val="24"/>
          <w:szCs w:val="24"/>
          <w:lang w:val="en-US" w:eastAsia="en-US" w:bidi="ar-SA"/>
        </w:rPr>
        <w:pict>
          <v:shape id="image3.png" o:spid="_x0000_s1040" o:spt="75" type="#_x0000_t75" style="position:absolute;left:0pt;margin-left:75.15pt;margin-top:8.8pt;height:3.35pt;width:448.6pt;mso-position-horizontal-relative:page;mso-wrap-distance-bottom:0pt;mso-wrap-distance-top:0pt;z-index:251659264;mso-width-relative:page;mso-height-relative:page;" fillcolor="#FFFFFF" filled="f" o:preferrelative="t" stroked="f" coordsize="21600,21600">
            <v:path/>
            <v:fill on="f" color2="#FFFFFF" focussize="0,0"/>
            <v:stroke on="f"/>
            <v:imagedata r:id="rId19" gain="65536f" blacklevel="0f" gamma="0" o:title=""/>
            <o:lock v:ext="edit" position="f" selection="f" grouping="f" rotation="f" cropping="f" text="f" aspectratio="t"/>
            <w10:wrap type="topAndBottom"/>
          </v:shape>
        </w:pict>
      </w:r>
    </w:p>
    <w:p>
      <w:pPr>
        <w:pStyle w:val="3"/>
        <w:spacing w:before="105" w:line="240" w:lineRule="auto"/>
        <w:ind w:left="100" w:firstLine="0"/>
        <w:rPr>
          <w:rFonts w:hint="default" w:ascii="Times New Roman" w:hAnsi="Times New Roman" w:cs="Times New Roman"/>
        </w:rPr>
      </w:pPr>
      <w:r>
        <w:rPr>
          <w:rFonts w:hint="default" w:ascii="Times New Roman" w:hAnsi="Times New Roman" w:cs="Times New Roman"/>
        </w:rPr>
        <w:t>1.1</w:t>
      </w:r>
      <w:r>
        <w:rPr>
          <w:rFonts w:hint="default" w:ascii="Times New Roman" w:hAnsi="Times New Roman" w:cs="Times New Roman"/>
          <w:spacing w:val="-2"/>
        </w:rPr>
        <w:t xml:space="preserve"> </w:t>
      </w:r>
      <w:r>
        <w:rPr>
          <w:rFonts w:hint="default" w:ascii="Times New Roman" w:hAnsi="Times New Roman" w:cs="Times New Roman"/>
        </w:rPr>
        <w:t>Brief</w:t>
      </w:r>
      <w:r>
        <w:rPr>
          <w:rFonts w:hint="default" w:ascii="Times New Roman" w:hAnsi="Times New Roman" w:cs="Times New Roman"/>
          <w:spacing w:val="1"/>
        </w:rPr>
        <w:t xml:space="preserve"> </w:t>
      </w:r>
      <w:r>
        <w:rPr>
          <w:rFonts w:hint="default" w:ascii="Times New Roman" w:hAnsi="Times New Roman" w:cs="Times New Roman"/>
        </w:rPr>
        <w:t>Introduction</w:t>
      </w:r>
      <w:r>
        <w:rPr>
          <w:rFonts w:hint="default" w:ascii="Times New Roman" w:hAnsi="Times New Roman" w:cs="Times New Roman"/>
          <w:spacing w:val="-5"/>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RRCAT</w:t>
      </w:r>
    </w:p>
    <w:p>
      <w:pPr>
        <w:pStyle w:val="8"/>
        <w:spacing w:before="167" w:line="240" w:lineRule="auto"/>
        <w:ind w:left="100" w:right="612"/>
        <w:jc w:val="both"/>
        <w:rPr>
          <w:rFonts w:hint="default" w:ascii="Times New Roman" w:hAnsi="Times New Roman" w:cs="Times New Roman"/>
        </w:rPr>
      </w:pPr>
      <w:r>
        <w:rPr>
          <w:rFonts w:hint="default" w:ascii="Times New Roman" w:hAnsi="Times New Roman" w:cs="Times New Roman"/>
        </w:rPr>
        <w:t xml:space="preserve">A R&amp;D institute of India's Department of Atomic Energy, the </w:t>
      </w:r>
      <w:r>
        <w:rPr>
          <w:rFonts w:hint="default" w:ascii="Times New Roman" w:hAnsi="Times New Roman" w:cs="Times New Roman"/>
          <w:b/>
        </w:rPr>
        <w:t>Raja Ramanna Centre for</w:t>
      </w:r>
      <w:r>
        <w:rPr>
          <w:rFonts w:hint="default" w:ascii="Times New Roman" w:hAnsi="Times New Roman" w:cs="Times New Roman"/>
          <w:b/>
          <w:spacing w:val="1"/>
        </w:rPr>
        <w:t xml:space="preserve"> </w:t>
      </w:r>
      <w:r>
        <w:rPr>
          <w:rFonts w:hint="default" w:ascii="Times New Roman" w:hAnsi="Times New Roman" w:cs="Times New Roman"/>
          <w:b/>
          <w:spacing w:val="-1"/>
        </w:rPr>
        <w:t>Advanced</w:t>
      </w:r>
      <w:r>
        <w:rPr>
          <w:rFonts w:hint="default" w:ascii="Times New Roman" w:hAnsi="Times New Roman" w:cs="Times New Roman"/>
          <w:b/>
          <w:spacing w:val="-10"/>
        </w:rPr>
        <w:t xml:space="preserve"> </w:t>
      </w:r>
      <w:r>
        <w:rPr>
          <w:rFonts w:hint="default" w:ascii="Times New Roman" w:hAnsi="Times New Roman" w:cs="Times New Roman"/>
          <w:b/>
          <w:spacing w:val="-1"/>
        </w:rPr>
        <w:t>Technology</w:t>
      </w:r>
      <w:r>
        <w:rPr>
          <w:rFonts w:hint="default" w:ascii="Times New Roman" w:hAnsi="Times New Roman" w:cs="Times New Roman"/>
          <w:b/>
          <w:spacing w:val="-9"/>
        </w:rPr>
        <w:t xml:space="preserve"> </w:t>
      </w:r>
      <w:r>
        <w:rPr>
          <w:rFonts w:hint="default" w:ascii="Times New Roman" w:hAnsi="Times New Roman" w:cs="Times New Roman"/>
          <w:spacing w:val="-1"/>
        </w:rPr>
        <w:t>conducts</w:t>
      </w:r>
      <w:r>
        <w:rPr>
          <w:rFonts w:hint="default" w:ascii="Times New Roman" w:hAnsi="Times New Roman" w:cs="Times New Roman"/>
          <w:spacing w:val="-12"/>
        </w:rPr>
        <w:t xml:space="preserve"> </w:t>
      </w:r>
      <w:r>
        <w:rPr>
          <w:rFonts w:hint="default" w:ascii="Times New Roman" w:hAnsi="Times New Roman" w:cs="Times New Roman"/>
        </w:rPr>
        <w:t>research</w:t>
      </w:r>
      <w:r>
        <w:rPr>
          <w:rFonts w:hint="default" w:ascii="Times New Roman" w:hAnsi="Times New Roman" w:cs="Times New Roman"/>
          <w:spacing w:val="-15"/>
        </w:rPr>
        <w:t xml:space="preserve"> </w:t>
      </w:r>
      <w:r>
        <w:rPr>
          <w:rFonts w:hint="default" w:ascii="Times New Roman" w:hAnsi="Times New Roman" w:cs="Times New Roman"/>
        </w:rPr>
        <w:t>and</w:t>
      </w:r>
      <w:r>
        <w:rPr>
          <w:rFonts w:hint="default" w:ascii="Times New Roman" w:hAnsi="Times New Roman" w:cs="Times New Roman"/>
          <w:spacing w:val="-10"/>
        </w:rPr>
        <w:t xml:space="preserve"> </w:t>
      </w:r>
      <w:r>
        <w:rPr>
          <w:rFonts w:hint="default" w:ascii="Times New Roman" w:hAnsi="Times New Roman" w:cs="Times New Roman"/>
        </w:rPr>
        <w:t>development</w:t>
      </w:r>
      <w:r>
        <w:rPr>
          <w:rFonts w:hint="default" w:ascii="Times New Roman" w:hAnsi="Times New Roman" w:cs="Times New Roman"/>
          <w:spacing w:val="-1"/>
        </w:rPr>
        <w:t xml:space="preserve"> </w:t>
      </w:r>
      <w:r>
        <w:rPr>
          <w:rFonts w:hint="default" w:ascii="Times New Roman" w:hAnsi="Times New Roman" w:cs="Times New Roman"/>
        </w:rPr>
        <w:t>in</w:t>
      </w:r>
      <w:r>
        <w:rPr>
          <w:rFonts w:hint="default" w:ascii="Times New Roman" w:hAnsi="Times New Roman" w:cs="Times New Roman"/>
          <w:spacing w:val="-15"/>
        </w:rPr>
        <w:t xml:space="preserve"> </w:t>
      </w:r>
      <w:r>
        <w:rPr>
          <w:rFonts w:hint="default" w:ascii="Times New Roman" w:hAnsi="Times New Roman" w:cs="Times New Roman"/>
        </w:rPr>
        <w:t>the</w:t>
      </w:r>
      <w:r>
        <w:rPr>
          <w:rFonts w:hint="default" w:ascii="Times New Roman" w:hAnsi="Times New Roman" w:cs="Times New Roman"/>
          <w:spacing w:val="-6"/>
        </w:rPr>
        <w:t xml:space="preserve"> </w:t>
      </w:r>
      <w:r>
        <w:rPr>
          <w:rFonts w:hint="default" w:ascii="Times New Roman" w:hAnsi="Times New Roman" w:cs="Times New Roman"/>
        </w:rPr>
        <w:t>non-nuclear</w:t>
      </w:r>
      <w:r>
        <w:rPr>
          <w:rFonts w:hint="default" w:ascii="Times New Roman" w:hAnsi="Times New Roman" w:cs="Times New Roman"/>
          <w:spacing w:val="-4"/>
        </w:rPr>
        <w:t xml:space="preserve"> </w:t>
      </w:r>
      <w:r>
        <w:rPr>
          <w:rFonts w:hint="default" w:ascii="Times New Roman" w:hAnsi="Times New Roman" w:cs="Times New Roman"/>
        </w:rPr>
        <w:t>front-line</w:t>
      </w:r>
      <w:r>
        <w:rPr>
          <w:rFonts w:hint="default" w:ascii="Times New Roman" w:hAnsi="Times New Roman" w:cs="Times New Roman"/>
          <w:spacing w:val="-7"/>
        </w:rPr>
        <w:t xml:space="preserve"> </w:t>
      </w:r>
      <w:r>
        <w:rPr>
          <w:rFonts w:hint="default" w:ascii="Times New Roman" w:hAnsi="Times New Roman" w:cs="Times New Roman"/>
        </w:rPr>
        <w:t>fields</w:t>
      </w:r>
      <w:r>
        <w:rPr>
          <w:rFonts w:hint="default" w:ascii="Times New Roman" w:hAnsi="Times New Roman" w:cs="Times New Roman"/>
          <w:spacing w:val="-58"/>
        </w:rPr>
        <w:t xml:space="preserve"> </w:t>
      </w:r>
      <w:r>
        <w:rPr>
          <w:rFonts w:hint="default" w:ascii="Times New Roman" w:hAnsi="Times New Roman" w:cs="Times New Roman"/>
        </w:rPr>
        <w:t>of</w:t>
      </w:r>
      <w:r>
        <w:rPr>
          <w:rFonts w:hint="default" w:ascii="Times New Roman" w:hAnsi="Times New Roman" w:cs="Times New Roman"/>
          <w:spacing w:val="-2"/>
        </w:rPr>
        <w:t xml:space="preserve"> </w:t>
      </w:r>
      <w:r>
        <w:rPr>
          <w:rFonts w:hint="default" w:ascii="Times New Roman" w:hAnsi="Times New Roman" w:cs="Times New Roman"/>
        </w:rPr>
        <w:t>lasers,</w:t>
      </w:r>
      <w:r>
        <w:rPr>
          <w:rFonts w:hint="default" w:ascii="Times New Roman" w:hAnsi="Times New Roman" w:cs="Times New Roman"/>
          <w:spacing w:val="3"/>
        </w:rPr>
        <w:t xml:space="preserve"> </w:t>
      </w:r>
      <w:r>
        <w:rPr>
          <w:rFonts w:hint="default" w:ascii="Times New Roman" w:hAnsi="Times New Roman" w:cs="Times New Roman"/>
        </w:rPr>
        <w:t>particle accelerators,</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associated</w:t>
      </w:r>
      <w:r>
        <w:rPr>
          <w:rFonts w:hint="default" w:ascii="Times New Roman" w:hAnsi="Times New Roman" w:cs="Times New Roman"/>
          <w:spacing w:val="-4"/>
        </w:rPr>
        <w:t xml:space="preserve"> </w:t>
      </w:r>
      <w:r>
        <w:rPr>
          <w:rFonts w:hint="default" w:ascii="Times New Roman" w:hAnsi="Times New Roman" w:cs="Times New Roman"/>
        </w:rPr>
        <w:t>technologies.</w:t>
      </w:r>
    </w:p>
    <w:p>
      <w:pPr>
        <w:pStyle w:val="8"/>
        <w:spacing w:before="152" w:line="240" w:lineRule="auto"/>
        <w:ind w:left="100" w:right="616"/>
        <w:jc w:val="both"/>
        <w:rPr>
          <w:rFonts w:hint="default" w:ascii="Times New Roman" w:hAnsi="Times New Roman" w:cs="Times New Roman"/>
        </w:rPr>
      </w:pPr>
      <w:r>
        <w:rPr>
          <w:rFonts w:hint="default" w:ascii="Times New Roman" w:hAnsi="Times New Roman" w:cs="Times New Roman"/>
        </w:rPr>
        <w:t>The Indian Department of Atomic Energy founded RRCAT to increase activity at the Bhabha</w:t>
      </w:r>
      <w:r>
        <w:rPr>
          <w:rFonts w:hint="default" w:ascii="Times New Roman" w:hAnsi="Times New Roman" w:cs="Times New Roman"/>
          <w:spacing w:val="-57"/>
        </w:rPr>
        <w:t xml:space="preserve"> </w:t>
      </w:r>
      <w:r>
        <w:rPr>
          <w:rFonts w:hint="default" w:ascii="Times New Roman" w:hAnsi="Times New Roman" w:cs="Times New Roman"/>
        </w:rPr>
        <w:t>Atomic Research Centre (BARC), Mumbai, in two cutting-edge scientific and technological</w:t>
      </w:r>
      <w:r>
        <w:rPr>
          <w:rFonts w:hint="default" w:ascii="Times New Roman" w:hAnsi="Times New Roman" w:cs="Times New Roman"/>
          <w:spacing w:val="1"/>
        </w:rPr>
        <w:t xml:space="preserve"> </w:t>
      </w:r>
      <w:r>
        <w:rPr>
          <w:rFonts w:hint="default" w:ascii="Times New Roman" w:hAnsi="Times New Roman" w:cs="Times New Roman"/>
        </w:rPr>
        <w:t>fields:</w:t>
      </w:r>
      <w:r>
        <w:rPr>
          <w:rFonts w:hint="default" w:ascii="Times New Roman" w:hAnsi="Times New Roman" w:cs="Times New Roman"/>
          <w:spacing w:val="1"/>
        </w:rPr>
        <w:t xml:space="preserve"> </w:t>
      </w:r>
      <w:r>
        <w:rPr>
          <w:rFonts w:hint="default" w:ascii="Times New Roman" w:hAnsi="Times New Roman" w:cs="Times New Roman"/>
        </w:rPr>
        <w:t>Lasers and</w:t>
      </w:r>
      <w:r>
        <w:rPr>
          <w:rFonts w:hint="default" w:ascii="Times New Roman" w:hAnsi="Times New Roman" w:cs="Times New Roman"/>
          <w:spacing w:val="2"/>
        </w:rPr>
        <w:t xml:space="preserve"> </w:t>
      </w:r>
      <w:r>
        <w:rPr>
          <w:rFonts w:hint="default" w:ascii="Times New Roman" w:hAnsi="Times New Roman" w:cs="Times New Roman"/>
        </w:rPr>
        <w:t>Accelerators.</w:t>
      </w:r>
    </w:p>
    <w:p>
      <w:pPr>
        <w:pStyle w:val="4"/>
        <w:spacing w:before="162" w:line="240" w:lineRule="auto"/>
        <w:ind w:left="100"/>
        <w:rPr>
          <w:rFonts w:hint="default" w:ascii="Times New Roman" w:hAnsi="Times New Roman" w:cs="Times New Roman"/>
        </w:rPr>
      </w:pPr>
      <w:r>
        <w:rPr>
          <w:rFonts w:hint="default" w:ascii="Times New Roman" w:hAnsi="Times New Roman" w:cs="Times New Roman"/>
        </w:rPr>
        <w:t>Accelerator</w:t>
      </w:r>
    </w:p>
    <w:p>
      <w:pPr>
        <w:pStyle w:val="8"/>
        <w:spacing w:before="4" w:line="240" w:lineRule="auto"/>
        <w:rPr>
          <w:rFonts w:hint="default" w:ascii="Times New Roman" w:hAnsi="Times New Roman" w:cs="Times New Roman"/>
          <w:b/>
          <w:sz w:val="27"/>
        </w:rPr>
      </w:pPr>
    </w:p>
    <w:p>
      <w:pPr>
        <w:pStyle w:val="8"/>
        <w:spacing w:before="1" w:line="240" w:lineRule="auto"/>
        <w:ind w:left="100" w:right="614"/>
        <w:jc w:val="both"/>
        <w:rPr>
          <w:rFonts w:hint="default" w:ascii="Times New Roman" w:hAnsi="Times New Roman" w:cs="Times New Roman"/>
        </w:rPr>
      </w:pPr>
      <w:r>
        <w:rPr>
          <w:rFonts w:hint="default" w:ascii="Times New Roman" w:hAnsi="Times New Roman" w:cs="Times New Roman"/>
        </w:rPr>
        <w:t>RRCAT has developed and commissioned two synchrotron radiation sources, Indus-1 and</w:t>
      </w:r>
      <w:r>
        <w:rPr>
          <w:rFonts w:hint="default" w:ascii="Times New Roman" w:hAnsi="Times New Roman" w:cs="Times New Roman"/>
          <w:spacing w:val="1"/>
        </w:rPr>
        <w:t xml:space="preserve"> </w:t>
      </w:r>
      <w:r>
        <w:rPr>
          <w:rFonts w:hint="default" w:ascii="Times New Roman" w:hAnsi="Times New Roman" w:cs="Times New Roman"/>
        </w:rPr>
        <w:t>Indus-2, which serve as a national facility. In addition, the centre is pursuing various other</w:t>
      </w:r>
      <w:r>
        <w:rPr>
          <w:rFonts w:hint="default" w:ascii="Times New Roman" w:hAnsi="Times New Roman" w:cs="Times New Roman"/>
          <w:spacing w:val="1"/>
        </w:rPr>
        <w:t xml:space="preserve"> </w:t>
      </w:r>
      <w:r>
        <w:rPr>
          <w:rFonts w:hint="default" w:ascii="Times New Roman" w:hAnsi="Times New Roman" w:cs="Times New Roman"/>
        </w:rPr>
        <w:t>accelerator activities, including the development of a high energy proton accelerator for a</w:t>
      </w:r>
      <w:r>
        <w:rPr>
          <w:rFonts w:hint="default" w:ascii="Times New Roman" w:hAnsi="Times New Roman" w:cs="Times New Roman"/>
          <w:spacing w:val="1"/>
        </w:rPr>
        <w:t xml:space="preserve"> </w:t>
      </w:r>
      <w:r>
        <w:rPr>
          <w:rFonts w:hint="default" w:ascii="Times New Roman" w:hAnsi="Times New Roman" w:cs="Times New Roman"/>
        </w:rPr>
        <w:t>spallation</w:t>
      </w:r>
      <w:r>
        <w:rPr>
          <w:rFonts w:hint="default" w:ascii="Times New Roman" w:hAnsi="Times New Roman" w:cs="Times New Roman"/>
          <w:spacing w:val="-7"/>
        </w:rPr>
        <w:t xml:space="preserve"> </w:t>
      </w:r>
      <w:r>
        <w:rPr>
          <w:rFonts w:hint="default" w:ascii="Times New Roman" w:hAnsi="Times New Roman" w:cs="Times New Roman"/>
        </w:rPr>
        <w:t>neutron</w:t>
      </w:r>
      <w:r>
        <w:rPr>
          <w:rFonts w:hint="default" w:ascii="Times New Roman" w:hAnsi="Times New Roman" w:cs="Times New Roman"/>
          <w:spacing w:val="-11"/>
        </w:rPr>
        <w:t xml:space="preserve"> </w:t>
      </w:r>
      <w:r>
        <w:rPr>
          <w:rFonts w:hint="default" w:ascii="Times New Roman" w:hAnsi="Times New Roman" w:cs="Times New Roman"/>
        </w:rPr>
        <w:t>source,</w:t>
      </w:r>
      <w:r>
        <w:rPr>
          <w:rFonts w:hint="default" w:ascii="Times New Roman" w:hAnsi="Times New Roman" w:cs="Times New Roman"/>
          <w:spacing w:val="-4"/>
        </w:rPr>
        <w:t xml:space="preserve"> </w:t>
      </w:r>
      <w:r>
        <w:rPr>
          <w:rFonts w:hint="default" w:ascii="Times New Roman" w:hAnsi="Times New Roman" w:cs="Times New Roman"/>
        </w:rPr>
        <w:t>electron</w:t>
      </w:r>
      <w:r>
        <w:rPr>
          <w:rFonts w:hint="default" w:ascii="Times New Roman" w:hAnsi="Times New Roman" w:cs="Times New Roman"/>
          <w:spacing w:val="-11"/>
        </w:rPr>
        <w:t xml:space="preserve"> </w:t>
      </w:r>
      <w:r>
        <w:rPr>
          <w:rFonts w:hint="default" w:ascii="Times New Roman" w:hAnsi="Times New Roman" w:cs="Times New Roman"/>
        </w:rPr>
        <w:t>accelerators</w:t>
      </w:r>
      <w:r>
        <w:rPr>
          <w:rFonts w:hint="default" w:ascii="Times New Roman" w:hAnsi="Times New Roman" w:cs="Times New Roman"/>
          <w:spacing w:val="-8"/>
        </w:rPr>
        <w:t xml:space="preserve"> </w:t>
      </w:r>
      <w:r>
        <w:rPr>
          <w:rFonts w:hint="default" w:ascii="Times New Roman" w:hAnsi="Times New Roman" w:cs="Times New Roman"/>
        </w:rPr>
        <w:t>for</w:t>
      </w:r>
      <w:r>
        <w:rPr>
          <w:rFonts w:hint="default" w:ascii="Times New Roman" w:hAnsi="Times New Roman" w:cs="Times New Roman"/>
          <w:spacing w:val="-10"/>
        </w:rPr>
        <w:t xml:space="preserve"> </w:t>
      </w:r>
      <w:r>
        <w:rPr>
          <w:rFonts w:hint="default" w:ascii="Times New Roman" w:hAnsi="Times New Roman" w:cs="Times New Roman"/>
        </w:rPr>
        <w:t>food</w:t>
      </w:r>
      <w:r>
        <w:rPr>
          <w:rFonts w:hint="default" w:ascii="Times New Roman" w:hAnsi="Times New Roman" w:cs="Times New Roman"/>
          <w:spacing w:val="-6"/>
        </w:rPr>
        <w:t xml:space="preserve"> </w:t>
      </w:r>
      <w:r>
        <w:rPr>
          <w:rFonts w:hint="default" w:ascii="Times New Roman" w:hAnsi="Times New Roman" w:cs="Times New Roman"/>
        </w:rPr>
        <w:t>irradiation</w:t>
      </w:r>
      <w:r>
        <w:rPr>
          <w:rFonts w:hint="default" w:ascii="Times New Roman" w:hAnsi="Times New Roman" w:cs="Times New Roman"/>
          <w:spacing w:val="-1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industrial</w:t>
      </w:r>
      <w:r>
        <w:rPr>
          <w:rFonts w:hint="default" w:ascii="Times New Roman" w:hAnsi="Times New Roman" w:cs="Times New Roman"/>
          <w:spacing w:val="-11"/>
        </w:rPr>
        <w:t xml:space="preserve"> </w:t>
      </w:r>
      <w:r>
        <w:rPr>
          <w:rFonts w:hint="default" w:ascii="Times New Roman" w:hAnsi="Times New Roman" w:cs="Times New Roman"/>
        </w:rPr>
        <w:t>applications,</w:t>
      </w:r>
      <w:r>
        <w:rPr>
          <w:rFonts w:hint="default" w:ascii="Times New Roman" w:hAnsi="Times New Roman" w:cs="Times New Roman"/>
          <w:spacing w:val="-57"/>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advanced</w:t>
      </w:r>
      <w:r>
        <w:rPr>
          <w:rFonts w:hint="default" w:ascii="Times New Roman" w:hAnsi="Times New Roman" w:cs="Times New Roman"/>
          <w:spacing w:val="1"/>
        </w:rPr>
        <w:t xml:space="preserve"> </w:t>
      </w:r>
      <w:r>
        <w:rPr>
          <w:rFonts w:hint="default" w:ascii="Times New Roman" w:hAnsi="Times New Roman" w:cs="Times New Roman"/>
        </w:rPr>
        <w:t>technologies</w:t>
      </w:r>
      <w:r>
        <w:rPr>
          <w:rFonts w:hint="default" w:ascii="Times New Roman" w:hAnsi="Times New Roman" w:cs="Times New Roman"/>
          <w:spacing w:val="1"/>
        </w:rPr>
        <w:t xml:space="preserve"> </w:t>
      </w:r>
      <w:r>
        <w:rPr>
          <w:rFonts w:hint="default" w:ascii="Times New Roman" w:hAnsi="Times New Roman" w:cs="Times New Roman"/>
        </w:rPr>
        <w:t>such</w:t>
      </w:r>
      <w:r>
        <w:rPr>
          <w:rFonts w:hint="default" w:ascii="Times New Roman" w:hAnsi="Times New Roman" w:cs="Times New Roman"/>
          <w:spacing w:val="1"/>
        </w:rPr>
        <w:t xml:space="preserve"> </w:t>
      </w:r>
      <w:r>
        <w:rPr>
          <w:rFonts w:hint="default" w:ascii="Times New Roman" w:hAnsi="Times New Roman" w:cs="Times New Roman"/>
        </w:rPr>
        <w:t>as</w:t>
      </w:r>
      <w:r>
        <w:rPr>
          <w:rFonts w:hint="default" w:ascii="Times New Roman" w:hAnsi="Times New Roman" w:cs="Times New Roman"/>
          <w:spacing w:val="1"/>
        </w:rPr>
        <w:t xml:space="preserve"> </w:t>
      </w:r>
      <w:r>
        <w:rPr>
          <w:rFonts w:hint="default" w:ascii="Times New Roman" w:hAnsi="Times New Roman" w:cs="Times New Roman"/>
        </w:rPr>
        <w:t>superconducting</w:t>
      </w:r>
      <w:r>
        <w:rPr>
          <w:rFonts w:hint="default" w:ascii="Times New Roman" w:hAnsi="Times New Roman" w:cs="Times New Roman"/>
          <w:spacing w:val="1"/>
        </w:rPr>
        <w:t xml:space="preserve"> </w:t>
      </w:r>
      <w:r>
        <w:rPr>
          <w:rFonts w:hint="default" w:ascii="Times New Roman" w:hAnsi="Times New Roman" w:cs="Times New Roman"/>
        </w:rPr>
        <w:t>radio-frequency</w:t>
      </w:r>
      <w:r>
        <w:rPr>
          <w:rFonts w:hint="default" w:ascii="Times New Roman" w:hAnsi="Times New Roman" w:cs="Times New Roman"/>
          <w:spacing w:val="1"/>
        </w:rPr>
        <w:t xml:space="preserve"> </w:t>
      </w:r>
      <w:r>
        <w:rPr>
          <w:rFonts w:hint="default" w:ascii="Times New Roman" w:hAnsi="Times New Roman" w:cs="Times New Roman"/>
        </w:rPr>
        <w:t>cavities</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micromodules.</w:t>
      </w:r>
    </w:p>
    <w:p>
      <w:pPr>
        <w:pStyle w:val="8"/>
        <w:spacing w:before="1" w:line="240" w:lineRule="auto"/>
        <w:ind w:left="100" w:right="614"/>
        <w:jc w:val="both"/>
        <w:rPr>
          <w:rFonts w:hint="default" w:ascii="Times New Roman" w:hAnsi="Times New Roman" w:cs="Times New Roman"/>
        </w:rPr>
      </w:pPr>
      <w:r>
        <w:rPr>
          <w:rFonts w:hint="default" w:ascii="Times New Roman" w:hAnsi="Times New Roman" w:eastAsia="Times New Roman" w:cs="Times New Roman"/>
          <w:sz w:val="24"/>
          <w:szCs w:val="24"/>
          <w:lang w:val="en-US" w:eastAsia="en-US" w:bidi="ar-SA"/>
        </w:rPr>
        <w:pict>
          <v:shape id="_x0000_i1041" o:spt="75" type="#_x0000_t75" style="height:255.95pt;width:453.8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p>
      <w:pPr>
        <w:pStyle w:val="8"/>
        <w:spacing w:before="1" w:line="240" w:lineRule="auto"/>
        <w:ind w:right="621"/>
        <w:jc w:val="both"/>
        <w:rPr>
          <w:rFonts w:hint="default" w:ascii="Times New Roman" w:hAnsi="Times New Roman" w:cs="Times New Roman"/>
        </w:rPr>
        <w:sectPr>
          <w:headerReference r:id="rId12" w:type="default"/>
          <w:footerReference r:id="rId13" w:type="default"/>
          <w:pgSz w:w="11910" w:h="16840"/>
          <w:pgMar w:top="1760" w:right="820" w:bottom="1180" w:left="1340" w:header="1364"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pgNumType w:start="1"/>
          <w:cols w:space="720" w:num="1"/>
        </w:sectPr>
      </w:pPr>
    </w:p>
    <w:p>
      <w:pPr>
        <w:pStyle w:val="8"/>
        <w:spacing w:before="10" w:line="240" w:lineRule="auto"/>
        <w:rPr>
          <w:rFonts w:hint="default" w:ascii="Times New Roman" w:hAnsi="Times New Roman" w:cs="Times New Roman"/>
          <w:sz w:val="26"/>
        </w:rPr>
      </w:pPr>
    </w:p>
    <w:p>
      <w:pPr>
        <w:pStyle w:val="2"/>
        <w:spacing w:line="240" w:lineRule="auto"/>
        <w:ind w:left="4556" w:right="604" w:firstLine="3020"/>
        <w:rPr>
          <w:rFonts w:hint="default" w:ascii="Times New Roman" w:hAnsi="Times New Roman" w:cs="Times New Roman"/>
        </w:rPr>
      </w:pPr>
      <w:r>
        <w:rPr>
          <w:rFonts w:hint="default" w:ascii="Times New Roman" w:hAnsi="Times New Roman" w:cs="Times New Roman"/>
        </w:rPr>
        <w:t>Chapter 2</w:t>
      </w:r>
      <w:r>
        <w:rPr>
          <w:rFonts w:hint="default" w:ascii="Times New Roman" w:hAnsi="Times New Roman" w:cs="Times New Roman"/>
          <w:spacing w:val="-87"/>
        </w:rPr>
        <w:t xml:space="preserve"> </w:t>
      </w:r>
      <w:r>
        <w:rPr>
          <w:rFonts w:hint="default" w:ascii="Times New Roman" w:hAnsi="Times New Roman" w:cs="Times New Roman"/>
        </w:rPr>
        <w:t>Overview of</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Organization</w:t>
      </w:r>
    </w:p>
    <w:p>
      <w:pPr>
        <w:pStyle w:val="8"/>
        <w:spacing w:before="3"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_x0000_s1042" o:spid="_x0000_s1042" o:spt="75" type="#_x0000_t75" style="position:absolute;left:0pt;margin-left:72pt;margin-top:10.15pt;height:3.35pt;width:448.6pt;mso-position-horizontal-relative:page;mso-wrap-distance-bottom:0pt;mso-wrap-distance-top:0pt;z-index:251660288;mso-width-relative:page;mso-height-relative:page;" fillcolor="#FFFFFF" filled="f" o:preferrelative="t" stroked="f" coordsize="21600,21600">
            <v:path/>
            <v:fill on="f" color2="#FFFFFF" focussize="0,0"/>
            <v:stroke on="f"/>
            <v:imagedata r:id="rId19" gain="65536f" blacklevel="0f" gamma="0" o:title=""/>
            <o:lock v:ext="edit" position="f" selection="f" grouping="f" rotation="f" cropping="f" text="f" aspectratio="t"/>
            <w10:wrap type="topAndBottom"/>
          </v:shape>
        </w:pict>
      </w:r>
    </w:p>
    <w:p>
      <w:pPr>
        <w:pStyle w:val="3"/>
        <w:numPr>
          <w:ilvl w:val="1"/>
          <w:numId w:val="5"/>
        </w:numPr>
        <w:tabs>
          <w:tab w:val="left" w:pos="552"/>
        </w:tabs>
        <w:spacing w:before="11" w:after="0" w:line="240" w:lineRule="auto"/>
        <w:ind w:left="551" w:right="0" w:hanging="452"/>
        <w:jc w:val="left"/>
        <w:rPr>
          <w:rFonts w:hint="default" w:ascii="Times New Roman" w:hAnsi="Times New Roman" w:cs="Times New Roman"/>
        </w:rPr>
      </w:pPr>
      <w:r>
        <w:rPr>
          <w:rFonts w:hint="default" w:ascii="Times New Roman" w:hAnsi="Times New Roman" w:cs="Times New Roman"/>
        </w:rPr>
        <w:t>Brief</w:t>
      </w:r>
      <w:r>
        <w:rPr>
          <w:rFonts w:hint="default" w:ascii="Times New Roman" w:hAnsi="Times New Roman" w:cs="Times New Roman"/>
          <w:spacing w:val="-1"/>
        </w:rPr>
        <w:t xml:space="preserve"> </w:t>
      </w:r>
      <w:r>
        <w:rPr>
          <w:rFonts w:hint="default" w:ascii="Times New Roman" w:hAnsi="Times New Roman" w:cs="Times New Roman"/>
        </w:rPr>
        <w:t>History</w:t>
      </w:r>
    </w:p>
    <w:p>
      <w:pPr>
        <w:pStyle w:val="8"/>
        <w:spacing w:before="287" w:line="240" w:lineRule="auto"/>
        <w:ind w:left="100" w:right="616"/>
        <w:jc w:val="both"/>
        <w:rPr>
          <w:rFonts w:hint="default" w:ascii="Times New Roman" w:hAnsi="Times New Roman" w:cs="Times New Roman"/>
        </w:rPr>
      </w:pPr>
      <w:r>
        <w:rPr>
          <w:rFonts w:hint="default" w:ascii="Times New Roman" w:hAnsi="Times New Roman" w:cs="Times New Roman"/>
        </w:rPr>
        <w:t>Gyani Zail Singh, the then-president of India, laid the centre’s cornerstone on February 19,</w:t>
      </w:r>
      <w:r>
        <w:rPr>
          <w:rFonts w:hint="default" w:ascii="Times New Roman" w:hAnsi="Times New Roman" w:cs="Times New Roman"/>
          <w:spacing w:val="1"/>
        </w:rPr>
        <w:t xml:space="preserve"> </w:t>
      </w:r>
      <w:r>
        <w:rPr>
          <w:rFonts w:hint="default" w:ascii="Times New Roman" w:hAnsi="Times New Roman" w:cs="Times New Roman"/>
        </w:rPr>
        <w:t>1984. In May 1984, work on the laboratories and homes began. The first group of scientists</w:t>
      </w:r>
      <w:r>
        <w:rPr>
          <w:rFonts w:hint="default" w:ascii="Times New Roman" w:hAnsi="Times New Roman" w:cs="Times New Roman"/>
          <w:spacing w:val="1"/>
        </w:rPr>
        <w:t xml:space="preserve"> </w:t>
      </w:r>
      <w:r>
        <w:rPr>
          <w:rFonts w:hint="default" w:ascii="Times New Roman" w:hAnsi="Times New Roman" w:cs="Times New Roman"/>
          <w:spacing w:val="-1"/>
        </w:rPr>
        <w:t>from</w:t>
      </w:r>
      <w:r>
        <w:rPr>
          <w:rFonts w:hint="default" w:ascii="Times New Roman" w:hAnsi="Times New Roman" w:cs="Times New Roman"/>
          <w:spacing w:val="-22"/>
        </w:rPr>
        <w:t xml:space="preserve"> </w:t>
      </w:r>
      <w:r>
        <w:rPr>
          <w:rFonts w:hint="default" w:ascii="Times New Roman" w:hAnsi="Times New Roman" w:cs="Times New Roman"/>
          <w:spacing w:val="-1"/>
        </w:rPr>
        <w:t>the</w:t>
      </w:r>
      <w:r>
        <w:rPr>
          <w:rFonts w:hint="default" w:ascii="Times New Roman" w:hAnsi="Times New Roman" w:cs="Times New Roman"/>
          <w:spacing w:val="-12"/>
        </w:rPr>
        <w:t xml:space="preserve"> </w:t>
      </w:r>
      <w:r>
        <w:rPr>
          <w:rFonts w:hint="default" w:ascii="Times New Roman" w:hAnsi="Times New Roman" w:cs="Times New Roman"/>
          <w:spacing w:val="-1"/>
        </w:rPr>
        <w:t>Mumbai-based</w:t>
      </w:r>
      <w:r>
        <w:rPr>
          <w:rFonts w:hint="default" w:ascii="Times New Roman" w:hAnsi="Times New Roman" w:cs="Times New Roman"/>
          <w:spacing w:val="-12"/>
        </w:rPr>
        <w:t xml:space="preserve"> </w:t>
      </w:r>
      <w:r>
        <w:rPr>
          <w:rFonts w:hint="default" w:ascii="Times New Roman" w:hAnsi="Times New Roman" w:cs="Times New Roman"/>
          <w:spacing w:val="-1"/>
        </w:rPr>
        <w:t>Bhabha</w:t>
      </w:r>
      <w:r>
        <w:rPr>
          <w:rFonts w:hint="default" w:ascii="Times New Roman" w:hAnsi="Times New Roman" w:cs="Times New Roman"/>
          <w:spacing w:val="-9"/>
        </w:rPr>
        <w:t xml:space="preserve"> </w:t>
      </w:r>
      <w:r>
        <w:rPr>
          <w:rFonts w:hint="default" w:ascii="Times New Roman" w:hAnsi="Times New Roman" w:cs="Times New Roman"/>
          <w:spacing w:val="-1"/>
        </w:rPr>
        <w:t>Atomic</w:t>
      </w:r>
      <w:r>
        <w:rPr>
          <w:rFonts w:hint="default" w:ascii="Times New Roman" w:hAnsi="Times New Roman" w:cs="Times New Roman"/>
          <w:spacing w:val="-12"/>
        </w:rPr>
        <w:t xml:space="preserve"> </w:t>
      </w:r>
      <w:r>
        <w:rPr>
          <w:rFonts w:hint="default" w:ascii="Times New Roman" w:hAnsi="Times New Roman" w:cs="Times New Roman"/>
          <w:spacing w:val="-1"/>
        </w:rPr>
        <w:t>Research</w:t>
      </w:r>
      <w:r>
        <w:rPr>
          <w:rFonts w:hint="default" w:ascii="Times New Roman" w:hAnsi="Times New Roman" w:cs="Times New Roman"/>
          <w:spacing w:val="-17"/>
        </w:rPr>
        <w:t xml:space="preserve"> </w:t>
      </w:r>
      <w:r>
        <w:rPr>
          <w:rFonts w:hint="default" w:ascii="Times New Roman" w:hAnsi="Times New Roman" w:cs="Times New Roman"/>
          <w:spacing w:val="-1"/>
        </w:rPr>
        <w:t>Centre</w:t>
      </w:r>
      <w:r>
        <w:rPr>
          <w:rFonts w:hint="default" w:ascii="Times New Roman" w:hAnsi="Times New Roman" w:cs="Times New Roman"/>
          <w:spacing w:val="-18"/>
        </w:rPr>
        <w:t xml:space="preserve"> </w:t>
      </w:r>
      <w:r>
        <w:rPr>
          <w:rFonts w:hint="default" w:ascii="Times New Roman" w:hAnsi="Times New Roman" w:cs="Times New Roman"/>
          <w:spacing w:val="-1"/>
        </w:rPr>
        <w:t>(BARC)</w:t>
      </w:r>
      <w:r>
        <w:rPr>
          <w:rFonts w:hint="default" w:ascii="Times New Roman" w:hAnsi="Times New Roman" w:cs="Times New Roman"/>
          <w:spacing w:val="-11"/>
        </w:rPr>
        <w:t xml:space="preserve"> </w:t>
      </w:r>
      <w:r>
        <w:rPr>
          <w:rFonts w:hint="default" w:ascii="Times New Roman" w:hAnsi="Times New Roman" w:cs="Times New Roman"/>
        </w:rPr>
        <w:t>relocated</w:t>
      </w:r>
      <w:r>
        <w:rPr>
          <w:rFonts w:hint="default" w:ascii="Times New Roman" w:hAnsi="Times New Roman" w:cs="Times New Roman"/>
          <w:spacing w:val="-17"/>
        </w:rPr>
        <w:t xml:space="preserve"> </w:t>
      </w:r>
      <w:r>
        <w:rPr>
          <w:rFonts w:hint="default" w:ascii="Times New Roman" w:hAnsi="Times New Roman" w:cs="Times New Roman"/>
        </w:rPr>
        <w:t>to</w:t>
      </w:r>
      <w:r>
        <w:rPr>
          <w:rFonts w:hint="default" w:ascii="Times New Roman" w:hAnsi="Times New Roman" w:cs="Times New Roman"/>
          <w:spacing w:val="-6"/>
        </w:rPr>
        <w:t xml:space="preserve"> </w:t>
      </w:r>
      <w:r>
        <w:rPr>
          <w:rFonts w:hint="default" w:ascii="Times New Roman" w:hAnsi="Times New Roman" w:cs="Times New Roman"/>
        </w:rPr>
        <w:t>RRCAT</w:t>
      </w:r>
      <w:r>
        <w:rPr>
          <w:rFonts w:hint="default" w:ascii="Times New Roman" w:hAnsi="Times New Roman" w:cs="Times New Roman"/>
          <w:spacing w:val="-6"/>
        </w:rPr>
        <w:t xml:space="preserve"> </w:t>
      </w:r>
      <w:r>
        <w:rPr>
          <w:rFonts w:hint="default" w:ascii="Times New Roman" w:hAnsi="Times New Roman" w:cs="Times New Roman"/>
        </w:rPr>
        <w:t>in</w:t>
      </w:r>
      <w:r>
        <w:rPr>
          <w:rFonts w:hint="default" w:ascii="Times New Roman" w:hAnsi="Times New Roman" w:cs="Times New Roman"/>
          <w:spacing w:val="-17"/>
        </w:rPr>
        <w:t xml:space="preserve"> </w:t>
      </w:r>
      <w:r>
        <w:rPr>
          <w:rFonts w:hint="default" w:ascii="Times New Roman" w:hAnsi="Times New Roman" w:cs="Times New Roman"/>
        </w:rPr>
        <w:t>June</w:t>
      </w:r>
      <w:r>
        <w:rPr>
          <w:rFonts w:hint="default" w:ascii="Times New Roman" w:hAnsi="Times New Roman" w:cs="Times New Roman"/>
          <w:spacing w:val="-58"/>
        </w:rPr>
        <w:t xml:space="preserve"> </w:t>
      </w:r>
      <w:r>
        <w:rPr>
          <w:rFonts w:hint="default" w:ascii="Times New Roman" w:hAnsi="Times New Roman" w:cs="Times New Roman"/>
        </w:rPr>
        <w:t>1986,</w:t>
      </w:r>
      <w:r>
        <w:rPr>
          <w:rFonts w:hint="default" w:ascii="Times New Roman" w:hAnsi="Times New Roman" w:cs="Times New Roman"/>
          <w:spacing w:val="-5"/>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rPr>
        <w:t>scientific</w:t>
      </w:r>
      <w:r>
        <w:rPr>
          <w:rFonts w:hint="default" w:ascii="Times New Roman" w:hAnsi="Times New Roman" w:cs="Times New Roman"/>
          <w:spacing w:val="-8"/>
        </w:rPr>
        <w:t xml:space="preserve"> </w:t>
      </w:r>
      <w:r>
        <w:rPr>
          <w:rFonts w:hint="default" w:ascii="Times New Roman" w:hAnsi="Times New Roman" w:cs="Times New Roman"/>
        </w:rPr>
        <w:t>work</w:t>
      </w:r>
      <w:r>
        <w:rPr>
          <w:rFonts w:hint="default" w:ascii="Times New Roman" w:hAnsi="Times New Roman" w:cs="Times New Roman"/>
          <w:spacing w:val="-6"/>
        </w:rPr>
        <w:t xml:space="preserve"> </w:t>
      </w:r>
      <w:r>
        <w:rPr>
          <w:rFonts w:hint="default" w:ascii="Times New Roman" w:hAnsi="Times New Roman" w:cs="Times New Roman"/>
        </w:rPr>
        <w:t>got</w:t>
      </w:r>
      <w:r>
        <w:rPr>
          <w:rFonts w:hint="default" w:ascii="Times New Roman" w:hAnsi="Times New Roman" w:cs="Times New Roman"/>
          <w:spacing w:val="-2"/>
        </w:rPr>
        <w:t xml:space="preserve"> </w:t>
      </w:r>
      <w:r>
        <w:rPr>
          <w:rFonts w:hint="default" w:ascii="Times New Roman" w:hAnsi="Times New Roman" w:cs="Times New Roman"/>
        </w:rPr>
        <w:t>underway.</w:t>
      </w:r>
      <w:r>
        <w:rPr>
          <w:rFonts w:hint="default" w:ascii="Times New Roman" w:hAnsi="Times New Roman" w:cs="Times New Roman"/>
          <w:spacing w:val="-4"/>
        </w:rPr>
        <w:t xml:space="preserve"> </w:t>
      </w:r>
      <w:r>
        <w:rPr>
          <w:rFonts w:hint="default" w:ascii="Times New Roman" w:hAnsi="Times New Roman" w:cs="Times New Roman"/>
        </w:rPr>
        <w:t>Since</w:t>
      </w:r>
      <w:r>
        <w:rPr>
          <w:rFonts w:hint="default" w:ascii="Times New Roman" w:hAnsi="Times New Roman" w:cs="Times New Roman"/>
          <w:spacing w:val="-7"/>
        </w:rPr>
        <w:t xml:space="preserve"> </w:t>
      </w:r>
      <w:r>
        <w:rPr>
          <w:rFonts w:hint="default" w:ascii="Times New Roman" w:hAnsi="Times New Roman" w:cs="Times New Roman"/>
        </w:rPr>
        <w:t>that</w:t>
      </w:r>
      <w:r>
        <w:rPr>
          <w:rFonts w:hint="default" w:ascii="Times New Roman" w:hAnsi="Times New Roman" w:cs="Times New Roman"/>
          <w:spacing w:val="-2"/>
        </w:rPr>
        <w:t xml:space="preserve"> </w:t>
      </w:r>
      <w:r>
        <w:rPr>
          <w:rFonts w:hint="default" w:ascii="Times New Roman" w:hAnsi="Times New Roman" w:cs="Times New Roman"/>
        </w:rPr>
        <w:t>time,</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centre</w:t>
      </w:r>
      <w:r>
        <w:rPr>
          <w:rFonts w:hint="default" w:ascii="Times New Roman" w:hAnsi="Times New Roman" w:cs="Times New Roman"/>
          <w:spacing w:val="-7"/>
        </w:rPr>
        <w:t xml:space="preserve"> </w:t>
      </w:r>
      <w:r>
        <w:rPr>
          <w:rFonts w:hint="default" w:ascii="Times New Roman" w:hAnsi="Times New Roman" w:cs="Times New Roman"/>
        </w:rPr>
        <w:t>has</w:t>
      </w:r>
      <w:r>
        <w:rPr>
          <w:rFonts w:hint="default" w:ascii="Times New Roman" w:hAnsi="Times New Roman" w:cs="Times New Roman"/>
          <w:spacing w:val="-8"/>
        </w:rPr>
        <w:t xml:space="preserve"> </w:t>
      </w:r>
      <w:r>
        <w:rPr>
          <w:rFonts w:hint="default" w:ascii="Times New Roman" w:hAnsi="Times New Roman" w:cs="Times New Roman"/>
        </w:rPr>
        <w:t>quickly</w:t>
      </w:r>
      <w:r>
        <w:rPr>
          <w:rFonts w:hint="default" w:ascii="Times New Roman" w:hAnsi="Times New Roman" w:cs="Times New Roman"/>
          <w:spacing w:val="-10"/>
        </w:rPr>
        <w:t xml:space="preserve"> </w:t>
      </w:r>
      <w:r>
        <w:rPr>
          <w:rFonts w:hint="default" w:ascii="Times New Roman" w:hAnsi="Times New Roman" w:cs="Times New Roman"/>
        </w:rPr>
        <w:t>developed</w:t>
      </w:r>
      <w:r>
        <w:rPr>
          <w:rFonts w:hint="default" w:ascii="Times New Roman" w:hAnsi="Times New Roman" w:cs="Times New Roman"/>
          <w:spacing w:val="-2"/>
        </w:rPr>
        <w:t xml:space="preserve"> </w:t>
      </w:r>
      <w:r>
        <w:rPr>
          <w:rFonts w:hint="default" w:ascii="Times New Roman" w:hAnsi="Times New Roman" w:cs="Times New Roman"/>
        </w:rPr>
        <w:t>into</w:t>
      </w:r>
      <w:r>
        <w:rPr>
          <w:rFonts w:hint="default" w:ascii="Times New Roman" w:hAnsi="Times New Roman" w:cs="Times New Roman"/>
          <w:spacing w:val="-58"/>
        </w:rPr>
        <w:t xml:space="preserve"> </w:t>
      </w:r>
      <w:r>
        <w:rPr>
          <w:rFonts w:hint="default" w:ascii="Times New Roman" w:hAnsi="Times New Roman" w:cs="Times New Roman"/>
        </w:rPr>
        <w:t>a</w:t>
      </w:r>
      <w:r>
        <w:rPr>
          <w:rFonts w:hint="default" w:ascii="Times New Roman" w:hAnsi="Times New Roman" w:cs="Times New Roman"/>
          <w:spacing w:val="1"/>
        </w:rPr>
        <w:t xml:space="preserve"> </w:t>
      </w:r>
      <w:r>
        <w:rPr>
          <w:rFonts w:hint="default" w:ascii="Times New Roman" w:hAnsi="Times New Roman" w:cs="Times New Roman"/>
        </w:rPr>
        <w:t>top</w:t>
      </w:r>
      <w:r>
        <w:rPr>
          <w:rFonts w:hint="default" w:ascii="Times New Roman" w:hAnsi="Times New Roman" w:cs="Times New Roman"/>
          <w:spacing w:val="1"/>
        </w:rPr>
        <w:t xml:space="preserve"> </w:t>
      </w:r>
      <w:r>
        <w:rPr>
          <w:rFonts w:hint="default" w:ascii="Times New Roman" w:hAnsi="Times New Roman" w:cs="Times New Roman"/>
        </w:rPr>
        <w:t>research</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development</w:t>
      </w:r>
      <w:r>
        <w:rPr>
          <w:rFonts w:hint="default" w:ascii="Times New Roman" w:hAnsi="Times New Roman" w:cs="Times New Roman"/>
          <w:spacing w:val="1"/>
        </w:rPr>
        <w:t xml:space="preserve"> </w:t>
      </w:r>
      <w:r>
        <w:rPr>
          <w:rFonts w:hint="default" w:ascii="Times New Roman" w:hAnsi="Times New Roman" w:cs="Times New Roman"/>
        </w:rPr>
        <w:t>facility</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1"/>
        </w:rPr>
        <w:t xml:space="preserve"> </w:t>
      </w:r>
      <w:r>
        <w:rPr>
          <w:rFonts w:hint="default" w:ascii="Times New Roman" w:hAnsi="Times New Roman" w:cs="Times New Roman"/>
        </w:rPr>
        <w:t>lasers,</w:t>
      </w:r>
      <w:r>
        <w:rPr>
          <w:rFonts w:hint="default" w:ascii="Times New Roman" w:hAnsi="Times New Roman" w:cs="Times New Roman"/>
          <w:spacing w:val="1"/>
        </w:rPr>
        <w:t xml:space="preserve"> </w:t>
      </w:r>
      <w:r>
        <w:rPr>
          <w:rFonts w:hint="default" w:ascii="Times New Roman" w:hAnsi="Times New Roman" w:cs="Times New Roman"/>
        </w:rPr>
        <w:t>accelerators,</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their</w:t>
      </w:r>
      <w:r>
        <w:rPr>
          <w:rFonts w:hint="default" w:ascii="Times New Roman" w:hAnsi="Times New Roman" w:cs="Times New Roman"/>
          <w:spacing w:val="1"/>
        </w:rPr>
        <w:t xml:space="preserve"> </w:t>
      </w:r>
      <w:r>
        <w:rPr>
          <w:rFonts w:hint="default" w:ascii="Times New Roman" w:hAnsi="Times New Roman" w:cs="Times New Roman"/>
        </w:rPr>
        <w:t>applications.</w:t>
      </w:r>
      <w:r>
        <w:rPr>
          <w:rFonts w:hint="default" w:ascii="Times New Roman" w:hAnsi="Times New Roman" w:cs="Times New Roman"/>
          <w:spacing w:val="1"/>
        </w:rPr>
        <w:t xml:space="preserve"> </w:t>
      </w:r>
      <w:r>
        <w:rPr>
          <w:rFonts w:hint="default" w:ascii="Times New Roman" w:hAnsi="Times New Roman" w:cs="Times New Roman"/>
        </w:rPr>
        <w:t>Originally known as the Centre for Advanced Technology, it was renamed Raja Ramanna</w:t>
      </w:r>
      <w:r>
        <w:rPr>
          <w:rFonts w:hint="default" w:ascii="Times New Roman" w:hAnsi="Times New Roman" w:cs="Times New Roman"/>
          <w:spacing w:val="1"/>
        </w:rPr>
        <w:t xml:space="preserve"> </w:t>
      </w:r>
      <w:r>
        <w:rPr>
          <w:rFonts w:hint="default" w:ascii="Times New Roman" w:hAnsi="Times New Roman" w:cs="Times New Roman"/>
        </w:rPr>
        <w:t>Centre for Advanced Technology in December 2005 in honour of eminent Indian Physicist</w:t>
      </w:r>
      <w:r>
        <w:rPr>
          <w:rFonts w:hint="default" w:ascii="Times New Roman" w:hAnsi="Times New Roman" w:cs="Times New Roman"/>
          <w:spacing w:val="1"/>
        </w:rPr>
        <w:t xml:space="preserve"> </w:t>
      </w:r>
      <w:r>
        <w:rPr>
          <w:rFonts w:hint="default" w:ascii="Times New Roman" w:hAnsi="Times New Roman" w:cs="Times New Roman"/>
        </w:rPr>
        <w:t>Raja Ramanna.</w:t>
      </w:r>
    </w:p>
    <w:p>
      <w:pPr>
        <w:pStyle w:val="8"/>
        <w:spacing w:before="9" w:line="240" w:lineRule="auto"/>
        <w:rPr>
          <w:rFonts w:hint="default" w:ascii="Times New Roman" w:hAnsi="Times New Roman" w:cs="Times New Roman"/>
          <w:sz w:val="25"/>
        </w:rPr>
      </w:pPr>
      <w:r>
        <w:rPr>
          <w:rFonts w:hint="default" w:ascii="Times New Roman" w:hAnsi="Times New Roman" w:eastAsia="Times New Roman" w:cs="Times New Roman"/>
          <w:sz w:val="24"/>
          <w:szCs w:val="24"/>
          <w:lang w:val="en-US" w:eastAsia="en-US" w:bidi="ar-SA"/>
        </w:rPr>
        <w:pict>
          <v:shape id="image4.png" o:spid="_x0000_s1043" o:spt="75" type="#_x0000_t75" style="position:absolute;left:0pt;margin-left:219.2pt;margin-top:16.75pt;height:159.75pt;width:156.75pt;mso-position-horizontal-relative:page;mso-wrap-distance-bottom:0pt;mso-wrap-distance-top:0pt;z-index:251661312;mso-width-relative:page;mso-height-relative:page;" fillcolor="#FFFFFF" filled="f" o:preferrelative="t" stroked="f" coordsize="21600,21600">
            <v:path/>
            <v:fill on="f" color2="#FFFFFF" focussize="0,0"/>
            <v:stroke on="f"/>
            <v:imagedata r:id="rId21" gain="65536f" blacklevel="0f" gamma="0" o:title=""/>
            <o:lock v:ext="edit" position="f" selection="f" grouping="f" rotation="f" cropping="f" text="f" aspectratio="t"/>
            <w10:wrap type="topAndBottom"/>
          </v:shape>
        </w:pict>
      </w:r>
    </w:p>
    <w:p>
      <w:pPr>
        <w:pStyle w:val="8"/>
        <w:spacing w:before="4" w:line="240" w:lineRule="auto"/>
        <w:rPr>
          <w:rFonts w:hint="default" w:ascii="Times New Roman" w:hAnsi="Times New Roman" w:cs="Times New Roman"/>
          <w:sz w:val="38"/>
        </w:rPr>
      </w:pPr>
    </w:p>
    <w:p>
      <w:pPr>
        <w:pStyle w:val="5"/>
        <w:spacing w:line="240" w:lineRule="auto"/>
        <w:ind w:left="198" w:right="708"/>
        <w:rPr>
          <w:rFonts w:hint="default" w:ascii="Times New Roman" w:hAnsi="Times New Roman" w:cs="Times New Roman"/>
        </w:rPr>
      </w:pPr>
      <w:r>
        <w:rPr>
          <w:rFonts w:hint="default" w:ascii="Times New Roman" w:hAnsi="Times New Roman" w:cs="Times New Roman"/>
        </w:rPr>
        <w:t>Figure</w:t>
      </w:r>
      <w:r>
        <w:rPr>
          <w:rFonts w:hint="default" w:ascii="Times New Roman" w:hAnsi="Times New Roman" w:cs="Times New Roman"/>
          <w:spacing w:val="-1"/>
        </w:rPr>
        <w:t xml:space="preserve"> </w:t>
      </w:r>
      <w:r>
        <w:rPr>
          <w:rFonts w:hint="default" w:ascii="Times New Roman" w:hAnsi="Times New Roman" w:cs="Times New Roman"/>
        </w:rPr>
        <w:t>2.1 RRCAT</w:t>
      </w:r>
      <w:r>
        <w:rPr>
          <w:rFonts w:hint="default" w:ascii="Times New Roman" w:hAnsi="Times New Roman" w:cs="Times New Roman"/>
          <w:spacing w:val="1"/>
        </w:rPr>
        <w:t xml:space="preserve"> </w:t>
      </w:r>
      <w:r>
        <w:rPr>
          <w:rFonts w:hint="default" w:ascii="Times New Roman" w:hAnsi="Times New Roman" w:cs="Times New Roman"/>
        </w:rPr>
        <w:t>Logo</w:t>
      </w:r>
    </w:p>
    <w:p>
      <w:pPr>
        <w:pStyle w:val="8"/>
        <w:spacing w:before="4" w:line="240" w:lineRule="auto"/>
        <w:rPr>
          <w:rFonts w:hint="default" w:ascii="Times New Roman" w:hAnsi="Times New Roman" w:cs="Times New Roman"/>
          <w:b/>
          <w:sz w:val="32"/>
        </w:rPr>
      </w:pPr>
    </w:p>
    <w:p>
      <w:pPr>
        <w:pStyle w:val="8"/>
        <w:spacing w:before="1" w:line="240" w:lineRule="auto"/>
        <w:ind w:left="100" w:right="622"/>
        <w:jc w:val="both"/>
        <w:rPr>
          <w:rFonts w:hint="default" w:ascii="Times New Roman" w:hAnsi="Times New Roman" w:cs="Times New Roman"/>
        </w:rPr>
      </w:pPr>
      <w:r>
        <w:rPr>
          <w:rFonts w:hint="default" w:ascii="Times New Roman" w:hAnsi="Times New Roman" w:cs="Times New Roman"/>
        </w:rPr>
        <w:t>RRCAT</w:t>
      </w:r>
      <w:r>
        <w:rPr>
          <w:rFonts w:hint="default" w:ascii="Times New Roman" w:hAnsi="Times New Roman" w:cs="Times New Roman"/>
          <w:spacing w:val="3"/>
        </w:rPr>
        <w:t xml:space="preserve"> </w:t>
      </w:r>
      <w:r>
        <w:rPr>
          <w:rFonts w:hint="default" w:ascii="Times New Roman" w:hAnsi="Times New Roman" w:cs="Times New Roman"/>
        </w:rPr>
        <w:t>motto</w:t>
      </w:r>
      <w:r>
        <w:rPr>
          <w:rFonts w:hint="default" w:ascii="Times New Roman" w:hAnsi="Times New Roman" w:cs="Times New Roman"/>
          <w:spacing w:val="-3"/>
        </w:rPr>
        <w:t xml:space="preserve"> </w:t>
      </w:r>
      <w:r>
        <w:rPr>
          <w:rFonts w:hint="default" w:ascii="Times New Roman" w:hAnsi="Times New Roman" w:cs="Times New Roman"/>
        </w:rPr>
        <w:t>is</w:t>
      </w:r>
      <w:r>
        <w:rPr>
          <w:rFonts w:hint="default" w:ascii="Times New Roman" w:hAnsi="Times New Roman" w:cs="Times New Roman"/>
          <w:spacing w:val="-5"/>
        </w:rPr>
        <w:t xml:space="preserve"> </w:t>
      </w:r>
      <w:r>
        <w:rPr>
          <w:rFonts w:hint="default" w:ascii="Times New Roman" w:hAnsi="Times New Roman" w:cs="Times New Roman"/>
        </w:rPr>
        <w:t>“Photons</w:t>
      </w:r>
      <w:r>
        <w:rPr>
          <w:rFonts w:hint="default" w:ascii="Times New Roman" w:hAnsi="Times New Roman" w:cs="Times New Roman"/>
          <w:spacing w:val="-4"/>
        </w:rPr>
        <w:t xml:space="preserve"> </w:t>
      </w:r>
      <w:r>
        <w:rPr>
          <w:rFonts w:hint="default" w:ascii="Times New Roman" w:hAnsi="Times New Roman" w:cs="Times New Roman"/>
        </w:rPr>
        <w:t>in</w:t>
      </w:r>
      <w:r>
        <w:rPr>
          <w:rFonts w:hint="default" w:ascii="Times New Roman" w:hAnsi="Times New Roman" w:cs="Times New Roman"/>
          <w:spacing w:val="-7"/>
        </w:rPr>
        <w:t xml:space="preserve"> </w:t>
      </w:r>
      <w:r>
        <w:rPr>
          <w:rFonts w:hint="default" w:ascii="Times New Roman" w:hAnsi="Times New Roman" w:cs="Times New Roman"/>
        </w:rPr>
        <w:t>the</w:t>
      </w:r>
      <w:r>
        <w:rPr>
          <w:rFonts w:hint="default" w:ascii="Times New Roman" w:hAnsi="Times New Roman" w:cs="Times New Roman"/>
          <w:spacing w:val="-3"/>
        </w:rPr>
        <w:t xml:space="preserve"> </w:t>
      </w:r>
      <w:r>
        <w:rPr>
          <w:rFonts w:hint="default" w:ascii="Times New Roman" w:hAnsi="Times New Roman" w:cs="Times New Roman"/>
        </w:rPr>
        <w:t>Service</w:t>
      </w:r>
      <w:r>
        <w:rPr>
          <w:rFonts w:hint="default" w:ascii="Times New Roman" w:hAnsi="Times New Roman" w:cs="Times New Roman"/>
          <w:spacing w:val="-4"/>
        </w:rPr>
        <w:t xml:space="preserve"> </w:t>
      </w:r>
      <w:r>
        <w:rPr>
          <w:rFonts w:hint="default" w:ascii="Times New Roman" w:hAnsi="Times New Roman" w:cs="Times New Roman"/>
        </w:rPr>
        <w:t>of</w:t>
      </w:r>
      <w:r>
        <w:rPr>
          <w:rFonts w:hint="default" w:ascii="Times New Roman" w:hAnsi="Times New Roman" w:cs="Times New Roman"/>
          <w:spacing w:val="-9"/>
        </w:rPr>
        <w:t xml:space="preserve"> </w:t>
      </w:r>
      <w:r>
        <w:rPr>
          <w:rFonts w:hint="default" w:ascii="Times New Roman" w:hAnsi="Times New Roman" w:cs="Times New Roman"/>
        </w:rPr>
        <w:t>Nation”</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2"/>
        </w:rPr>
        <w:t xml:space="preserve"> </w:t>
      </w:r>
      <w:r>
        <w:rPr>
          <w:rFonts w:hint="default" w:ascii="Times New Roman" w:hAnsi="Times New Roman" w:cs="Times New Roman"/>
        </w:rPr>
        <w:t>true</w:t>
      </w:r>
      <w:r>
        <w:rPr>
          <w:rFonts w:hint="default" w:ascii="Times New Roman" w:hAnsi="Times New Roman" w:cs="Times New Roman"/>
          <w:spacing w:val="-13"/>
        </w:rPr>
        <w:t xml:space="preserve"> </w:t>
      </w:r>
      <w:r>
        <w:rPr>
          <w:rFonts w:hint="default" w:ascii="Times New Roman" w:hAnsi="Times New Roman" w:cs="Times New Roman"/>
        </w:rPr>
        <w:t>to</w:t>
      </w:r>
      <w:r>
        <w:rPr>
          <w:rFonts w:hint="default" w:ascii="Times New Roman" w:hAnsi="Times New Roman" w:cs="Times New Roman"/>
          <w:spacing w:val="-2"/>
        </w:rPr>
        <w:t xml:space="preserve"> </w:t>
      </w:r>
      <w:r>
        <w:rPr>
          <w:rFonts w:hint="default" w:ascii="Times New Roman" w:hAnsi="Times New Roman" w:cs="Times New Roman"/>
        </w:rPr>
        <w:t>its</w:t>
      </w:r>
      <w:r>
        <w:rPr>
          <w:rFonts w:hint="default" w:ascii="Times New Roman" w:hAnsi="Times New Roman" w:cs="Times New Roman"/>
          <w:spacing w:val="-5"/>
        </w:rPr>
        <w:t xml:space="preserve"> </w:t>
      </w:r>
      <w:r>
        <w:rPr>
          <w:rFonts w:hint="default" w:ascii="Times New Roman" w:hAnsi="Times New Roman" w:cs="Times New Roman"/>
        </w:rPr>
        <w:t>motto,</w:t>
      </w:r>
      <w:r>
        <w:rPr>
          <w:rFonts w:hint="default" w:ascii="Times New Roman" w:hAnsi="Times New Roman" w:cs="Times New Roman"/>
          <w:spacing w:val="-5"/>
        </w:rPr>
        <w:t xml:space="preserve"> </w:t>
      </w:r>
      <w:r>
        <w:rPr>
          <w:rFonts w:hint="default" w:ascii="Times New Roman" w:hAnsi="Times New Roman" w:cs="Times New Roman"/>
        </w:rPr>
        <w:t>RRCAT</w:t>
      </w:r>
      <w:r>
        <w:rPr>
          <w:rFonts w:hint="default" w:ascii="Times New Roman" w:hAnsi="Times New Roman" w:cs="Times New Roman"/>
          <w:spacing w:val="-1"/>
        </w:rPr>
        <w:t xml:space="preserve"> </w:t>
      </w:r>
      <w:r>
        <w:rPr>
          <w:rFonts w:hint="default" w:ascii="Times New Roman" w:hAnsi="Times New Roman" w:cs="Times New Roman"/>
        </w:rPr>
        <w:t>has</w:t>
      </w:r>
      <w:r>
        <w:rPr>
          <w:rFonts w:hint="default" w:ascii="Times New Roman" w:hAnsi="Times New Roman" w:cs="Times New Roman"/>
          <w:spacing w:val="-5"/>
        </w:rPr>
        <w:t xml:space="preserve"> </w:t>
      </w:r>
      <w:r>
        <w:rPr>
          <w:rFonts w:hint="default" w:ascii="Times New Roman" w:hAnsi="Times New Roman" w:cs="Times New Roman"/>
        </w:rPr>
        <w:t>always</w:t>
      </w:r>
      <w:r>
        <w:rPr>
          <w:rFonts w:hint="default" w:ascii="Times New Roman" w:hAnsi="Times New Roman" w:cs="Times New Roman"/>
          <w:spacing w:val="-57"/>
        </w:rPr>
        <w:t xml:space="preserve"> </w:t>
      </w:r>
      <w:r>
        <w:rPr>
          <w:rFonts w:hint="default" w:ascii="Times New Roman" w:hAnsi="Times New Roman" w:cs="Times New Roman"/>
        </w:rPr>
        <w:t>inspired</w:t>
      </w:r>
      <w:r>
        <w:rPr>
          <w:rFonts w:hint="default" w:ascii="Times New Roman" w:hAnsi="Times New Roman" w:cs="Times New Roman"/>
          <w:spacing w:val="-13"/>
        </w:rPr>
        <w:t xml:space="preserve"> </w:t>
      </w:r>
      <w:r>
        <w:rPr>
          <w:rFonts w:hint="default" w:ascii="Times New Roman" w:hAnsi="Times New Roman" w:cs="Times New Roman"/>
        </w:rPr>
        <w:t>the</w:t>
      </w:r>
      <w:r>
        <w:rPr>
          <w:rFonts w:hint="default" w:ascii="Times New Roman" w:hAnsi="Times New Roman" w:cs="Times New Roman"/>
          <w:spacing w:val="-14"/>
        </w:rPr>
        <w:t xml:space="preserve"> </w:t>
      </w:r>
      <w:r>
        <w:rPr>
          <w:rFonts w:hint="default" w:ascii="Times New Roman" w:hAnsi="Times New Roman" w:cs="Times New Roman"/>
        </w:rPr>
        <w:t>students</w:t>
      </w:r>
      <w:r>
        <w:rPr>
          <w:rFonts w:hint="default" w:ascii="Times New Roman" w:hAnsi="Times New Roman" w:cs="Times New Roman"/>
          <w:spacing w:val="-14"/>
        </w:rPr>
        <w:t xml:space="preserve"> </w:t>
      </w:r>
      <w:r>
        <w:rPr>
          <w:rFonts w:hint="default" w:ascii="Times New Roman" w:hAnsi="Times New Roman" w:cs="Times New Roman"/>
        </w:rPr>
        <w:t>and</w:t>
      </w:r>
      <w:r>
        <w:rPr>
          <w:rFonts w:hint="default" w:ascii="Times New Roman" w:hAnsi="Times New Roman" w:cs="Times New Roman"/>
          <w:spacing w:val="-9"/>
        </w:rPr>
        <w:t xml:space="preserve"> </w:t>
      </w:r>
      <w:r>
        <w:rPr>
          <w:rFonts w:hint="default" w:ascii="Times New Roman" w:hAnsi="Times New Roman" w:cs="Times New Roman"/>
        </w:rPr>
        <w:t>young</w:t>
      </w:r>
      <w:r>
        <w:rPr>
          <w:rFonts w:hint="default" w:ascii="Times New Roman" w:hAnsi="Times New Roman" w:cs="Times New Roman"/>
          <w:spacing w:val="-12"/>
        </w:rPr>
        <w:t xml:space="preserve"> </w:t>
      </w:r>
      <w:r>
        <w:rPr>
          <w:rFonts w:hint="default" w:ascii="Times New Roman" w:hAnsi="Times New Roman" w:cs="Times New Roman"/>
        </w:rPr>
        <w:t>researchers</w:t>
      </w:r>
      <w:r>
        <w:rPr>
          <w:rFonts w:hint="default" w:ascii="Times New Roman" w:hAnsi="Times New Roman" w:cs="Times New Roman"/>
          <w:spacing w:val="-15"/>
        </w:rPr>
        <w:t xml:space="preserve"> </w:t>
      </w:r>
      <w:r>
        <w:rPr>
          <w:rFonts w:hint="default" w:ascii="Times New Roman" w:hAnsi="Times New Roman" w:cs="Times New Roman"/>
        </w:rPr>
        <w:t>to</w:t>
      </w:r>
      <w:r>
        <w:rPr>
          <w:rFonts w:hint="default" w:ascii="Times New Roman" w:hAnsi="Times New Roman" w:cs="Times New Roman"/>
          <w:spacing w:val="-8"/>
        </w:rPr>
        <w:t xml:space="preserve"> </w:t>
      </w:r>
      <w:r>
        <w:rPr>
          <w:rFonts w:hint="default" w:ascii="Times New Roman" w:hAnsi="Times New Roman" w:cs="Times New Roman"/>
        </w:rPr>
        <w:t>learn</w:t>
      </w:r>
      <w:r>
        <w:rPr>
          <w:rFonts w:hint="default" w:ascii="Times New Roman" w:hAnsi="Times New Roman" w:cs="Times New Roman"/>
          <w:spacing w:val="-13"/>
        </w:rPr>
        <w:t xml:space="preserve"> </w:t>
      </w:r>
      <w:r>
        <w:rPr>
          <w:rFonts w:hint="default" w:ascii="Times New Roman" w:hAnsi="Times New Roman" w:cs="Times New Roman"/>
        </w:rPr>
        <w:t>about</w:t>
      </w:r>
      <w:r>
        <w:rPr>
          <w:rFonts w:hint="default" w:ascii="Times New Roman" w:hAnsi="Times New Roman" w:cs="Times New Roman"/>
          <w:spacing w:val="-12"/>
        </w:rPr>
        <w:t xml:space="preserve"> </w:t>
      </w:r>
      <w:r>
        <w:rPr>
          <w:rFonts w:hint="default" w:ascii="Times New Roman" w:hAnsi="Times New Roman" w:cs="Times New Roman"/>
        </w:rPr>
        <w:t>sources,</w:t>
      </w:r>
      <w:r>
        <w:rPr>
          <w:rFonts w:hint="default" w:ascii="Times New Roman" w:hAnsi="Times New Roman" w:cs="Times New Roman"/>
          <w:spacing w:val="-11"/>
        </w:rPr>
        <w:t xml:space="preserve"> </w:t>
      </w:r>
      <w:r>
        <w:rPr>
          <w:rFonts w:hint="default" w:ascii="Times New Roman" w:hAnsi="Times New Roman" w:cs="Times New Roman"/>
        </w:rPr>
        <w:t>behaviours</w:t>
      </w:r>
      <w:r>
        <w:rPr>
          <w:rFonts w:hint="default" w:ascii="Times New Roman" w:hAnsi="Times New Roman" w:cs="Times New Roman"/>
          <w:spacing w:val="-14"/>
        </w:rPr>
        <w:t xml:space="preserve"> </w:t>
      </w:r>
      <w:r>
        <w:rPr>
          <w:rFonts w:hint="default" w:ascii="Times New Roman" w:hAnsi="Times New Roman" w:cs="Times New Roman"/>
        </w:rPr>
        <w:t>and</w:t>
      </w:r>
      <w:r>
        <w:rPr>
          <w:rFonts w:hint="default" w:ascii="Times New Roman" w:hAnsi="Times New Roman" w:cs="Times New Roman"/>
          <w:spacing w:val="-13"/>
        </w:rPr>
        <w:t xml:space="preserve"> </w:t>
      </w:r>
      <w:r>
        <w:rPr>
          <w:rFonts w:hint="default" w:ascii="Times New Roman" w:hAnsi="Times New Roman" w:cs="Times New Roman"/>
        </w:rPr>
        <w:t>applications</w:t>
      </w:r>
      <w:r>
        <w:rPr>
          <w:rFonts w:hint="default" w:ascii="Times New Roman" w:hAnsi="Times New Roman" w:cs="Times New Roman"/>
          <w:spacing w:val="-58"/>
        </w:rPr>
        <w:t xml:space="preserve"> </w:t>
      </w:r>
      <w:r>
        <w:rPr>
          <w:rFonts w:hint="default" w:ascii="Times New Roman" w:hAnsi="Times New Roman" w:cs="Times New Roman"/>
        </w:rPr>
        <w:t>of</w:t>
      </w:r>
      <w:r>
        <w:rPr>
          <w:rFonts w:hint="default" w:ascii="Times New Roman" w:hAnsi="Times New Roman" w:cs="Times New Roman"/>
          <w:spacing w:val="-7"/>
        </w:rPr>
        <w:t xml:space="preserve"> </w:t>
      </w:r>
      <w:r>
        <w:rPr>
          <w:rFonts w:hint="default" w:ascii="Times New Roman" w:hAnsi="Times New Roman" w:cs="Times New Roman"/>
        </w:rPr>
        <w:t>photons (light</w:t>
      </w:r>
      <w:r>
        <w:rPr>
          <w:rFonts w:hint="default" w:ascii="Times New Roman" w:hAnsi="Times New Roman" w:cs="Times New Roman"/>
          <w:spacing w:val="7"/>
        </w:rPr>
        <w:t xml:space="preserve"> </w:t>
      </w:r>
      <w:r>
        <w:rPr>
          <w:rFonts w:hint="default" w:ascii="Times New Roman" w:hAnsi="Times New Roman" w:cs="Times New Roman"/>
        </w:rPr>
        <w:t>particles).</w:t>
      </w:r>
    </w:p>
    <w:p>
      <w:pPr>
        <w:pStyle w:val="8"/>
        <w:spacing w:before="6" w:line="240" w:lineRule="auto"/>
        <w:rPr>
          <w:rFonts w:hint="default" w:ascii="Times New Roman" w:hAnsi="Times New Roman" w:cs="Times New Roman"/>
          <w:sz w:val="21"/>
        </w:rPr>
      </w:pPr>
    </w:p>
    <w:p>
      <w:pPr>
        <w:pStyle w:val="3"/>
        <w:numPr>
          <w:ilvl w:val="1"/>
          <w:numId w:val="5"/>
        </w:numPr>
        <w:tabs>
          <w:tab w:val="left" w:pos="553"/>
        </w:tabs>
        <w:spacing w:before="0" w:after="0" w:line="240" w:lineRule="auto"/>
        <w:ind w:left="552" w:right="0" w:hanging="453"/>
        <w:jc w:val="left"/>
        <w:rPr>
          <w:rFonts w:hint="default" w:ascii="Times New Roman" w:hAnsi="Times New Roman" w:cs="Times New Roman"/>
        </w:rPr>
      </w:pPr>
      <w:r>
        <w:rPr>
          <w:rFonts w:hint="default" w:ascii="Times New Roman" w:hAnsi="Times New Roman" w:cs="Times New Roman"/>
        </w:rPr>
        <w:t>Internal</w:t>
      </w:r>
      <w:r>
        <w:rPr>
          <w:rFonts w:hint="default" w:ascii="Times New Roman" w:hAnsi="Times New Roman" w:cs="Times New Roman"/>
          <w:spacing w:val="1"/>
        </w:rPr>
        <w:t xml:space="preserve"> </w:t>
      </w:r>
      <w:r>
        <w:rPr>
          <w:rFonts w:hint="default" w:ascii="Times New Roman" w:hAnsi="Times New Roman" w:cs="Times New Roman"/>
        </w:rPr>
        <w:t>organization</w:t>
      </w:r>
      <w:r>
        <w:rPr>
          <w:rFonts w:hint="default" w:ascii="Times New Roman" w:hAnsi="Times New Roman" w:cs="Times New Roman"/>
          <w:spacing w:val="-6"/>
        </w:rPr>
        <w:t xml:space="preserve"> </w:t>
      </w:r>
      <w:r>
        <w:rPr>
          <w:rFonts w:hint="default" w:ascii="Times New Roman" w:hAnsi="Times New Roman" w:cs="Times New Roman"/>
        </w:rPr>
        <w:t>structure</w:t>
      </w:r>
      <w:r>
        <w:rPr>
          <w:rFonts w:hint="default" w:ascii="Times New Roman" w:hAnsi="Times New Roman" w:cs="Times New Roman"/>
          <w:spacing w:val="-6"/>
        </w:rPr>
        <w:t xml:space="preserve"> </w:t>
      </w:r>
      <w:r>
        <w:rPr>
          <w:rFonts w:hint="default" w:ascii="Times New Roman" w:hAnsi="Times New Roman" w:cs="Times New Roman"/>
        </w:rPr>
        <w:t>of</w:t>
      </w:r>
      <w:r>
        <w:rPr>
          <w:rFonts w:hint="default" w:ascii="Times New Roman" w:hAnsi="Times New Roman" w:cs="Times New Roman"/>
          <w:spacing w:val="-5"/>
        </w:rPr>
        <w:t xml:space="preserve"> </w:t>
      </w:r>
      <w:r>
        <w:rPr>
          <w:rFonts w:hint="default" w:ascii="Times New Roman" w:hAnsi="Times New Roman" w:cs="Times New Roman"/>
        </w:rPr>
        <w:t>RRCAT</w:t>
      </w:r>
    </w:p>
    <w:p>
      <w:pPr>
        <w:pStyle w:val="8"/>
        <w:spacing w:line="240" w:lineRule="auto"/>
        <w:rPr>
          <w:rFonts w:hint="default" w:ascii="Times New Roman" w:hAnsi="Times New Roman" w:cs="Times New Roman"/>
          <w:b/>
          <w:sz w:val="35"/>
        </w:rPr>
      </w:pPr>
    </w:p>
    <w:p>
      <w:pPr>
        <w:pStyle w:val="8"/>
        <w:spacing w:line="240" w:lineRule="auto"/>
        <w:ind w:left="100" w:right="626"/>
        <w:jc w:val="both"/>
        <w:rPr>
          <w:rFonts w:hint="default" w:ascii="Times New Roman" w:hAnsi="Times New Roman" w:cs="Times New Roman"/>
        </w:rPr>
      </w:pPr>
      <w:r>
        <w:rPr>
          <w:rFonts w:hint="default" w:ascii="Times New Roman" w:hAnsi="Times New Roman" w:cs="Times New Roman"/>
        </w:rPr>
        <w:t>The Raja Ramanna Centre for Advanced Technology (RRCAT) is a premier research and</w:t>
      </w:r>
      <w:r>
        <w:rPr>
          <w:rFonts w:hint="default" w:ascii="Times New Roman" w:hAnsi="Times New Roman" w:cs="Times New Roman"/>
          <w:spacing w:val="1"/>
        </w:rPr>
        <w:t xml:space="preserve"> </w:t>
      </w:r>
      <w:r>
        <w:rPr>
          <w:rFonts w:hint="default" w:ascii="Times New Roman" w:hAnsi="Times New Roman" w:cs="Times New Roman"/>
        </w:rPr>
        <w:t>development institution located in India. It is involved in a wide range of research activities,</w:t>
      </w:r>
      <w:r>
        <w:rPr>
          <w:rFonts w:hint="default" w:ascii="Times New Roman" w:hAnsi="Times New Roman" w:cs="Times New Roman"/>
          <w:spacing w:val="1"/>
        </w:rPr>
        <w:t xml:space="preserve"> </w:t>
      </w:r>
      <w:r>
        <w:rPr>
          <w:rFonts w:hint="default" w:ascii="Times New Roman" w:hAnsi="Times New Roman" w:cs="Times New Roman"/>
        </w:rPr>
        <w:t>mainly</w:t>
      </w:r>
      <w:r>
        <w:rPr>
          <w:rFonts w:hint="default" w:ascii="Times New Roman" w:hAnsi="Times New Roman" w:cs="Times New Roman"/>
          <w:spacing w:val="-12"/>
        </w:rPr>
        <w:t xml:space="preserve"> </w:t>
      </w:r>
      <w:r>
        <w:rPr>
          <w:rFonts w:hint="default" w:ascii="Times New Roman" w:hAnsi="Times New Roman" w:cs="Times New Roman"/>
        </w:rPr>
        <w:t>focused</w:t>
      </w:r>
      <w:r>
        <w:rPr>
          <w:rFonts w:hint="default" w:ascii="Times New Roman" w:hAnsi="Times New Roman" w:cs="Times New Roman"/>
          <w:spacing w:val="-8"/>
        </w:rPr>
        <w:t xml:space="preserve"> </w:t>
      </w:r>
      <w:r>
        <w:rPr>
          <w:rFonts w:hint="default" w:ascii="Times New Roman" w:hAnsi="Times New Roman" w:cs="Times New Roman"/>
        </w:rPr>
        <w:t>on</w:t>
      </w:r>
      <w:r>
        <w:rPr>
          <w:rFonts w:hint="default" w:ascii="Times New Roman" w:hAnsi="Times New Roman" w:cs="Times New Roman"/>
          <w:spacing w:val="-13"/>
        </w:rPr>
        <w:t xml:space="preserve"> </w:t>
      </w:r>
      <w:r>
        <w:rPr>
          <w:rFonts w:hint="default" w:ascii="Times New Roman" w:hAnsi="Times New Roman" w:cs="Times New Roman"/>
        </w:rPr>
        <w:t>advanced</w:t>
      </w:r>
      <w:r>
        <w:rPr>
          <w:rFonts w:hint="default" w:ascii="Times New Roman" w:hAnsi="Times New Roman" w:cs="Times New Roman"/>
          <w:spacing w:val="-8"/>
        </w:rPr>
        <w:t xml:space="preserve"> </w:t>
      </w:r>
      <w:r>
        <w:rPr>
          <w:rFonts w:hint="default" w:ascii="Times New Roman" w:hAnsi="Times New Roman" w:cs="Times New Roman"/>
        </w:rPr>
        <w:t>technologies</w:t>
      </w:r>
      <w:r>
        <w:rPr>
          <w:rFonts w:hint="default" w:ascii="Times New Roman" w:hAnsi="Times New Roman" w:cs="Times New Roman"/>
          <w:spacing w:val="-9"/>
        </w:rPr>
        <w:t xml:space="preserve"> </w:t>
      </w:r>
      <w:r>
        <w:rPr>
          <w:rFonts w:hint="default" w:ascii="Times New Roman" w:hAnsi="Times New Roman" w:cs="Times New Roman"/>
        </w:rPr>
        <w:t>related</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4"/>
        </w:rPr>
        <w:t xml:space="preserve"> </w:t>
      </w:r>
      <w:r>
        <w:rPr>
          <w:rFonts w:hint="default" w:ascii="Times New Roman" w:hAnsi="Times New Roman" w:cs="Times New Roman"/>
        </w:rPr>
        <w:t>accelerators,</w:t>
      </w:r>
      <w:r>
        <w:rPr>
          <w:rFonts w:hint="default" w:ascii="Times New Roman" w:hAnsi="Times New Roman" w:cs="Times New Roman"/>
          <w:spacing w:val="-10"/>
        </w:rPr>
        <w:t xml:space="preserve"> </w:t>
      </w:r>
      <w:r>
        <w:rPr>
          <w:rFonts w:hint="default" w:ascii="Times New Roman" w:hAnsi="Times New Roman" w:cs="Times New Roman"/>
        </w:rPr>
        <w:t>lasers,</w:t>
      </w:r>
      <w:r>
        <w:rPr>
          <w:rFonts w:hint="default" w:ascii="Times New Roman" w:hAnsi="Times New Roman" w:cs="Times New Roman"/>
          <w:spacing w:val="-6"/>
        </w:rPr>
        <w:t xml:space="preserve"> </w:t>
      </w:r>
      <w:r>
        <w:rPr>
          <w:rFonts w:hint="default" w:ascii="Times New Roman" w:hAnsi="Times New Roman" w:cs="Times New Roman"/>
        </w:rPr>
        <w:t>and</w:t>
      </w:r>
      <w:r>
        <w:rPr>
          <w:rFonts w:hint="default" w:ascii="Times New Roman" w:hAnsi="Times New Roman" w:cs="Times New Roman"/>
          <w:spacing w:val="-3"/>
        </w:rPr>
        <w:t xml:space="preserve"> </w:t>
      </w:r>
      <w:r>
        <w:rPr>
          <w:rFonts w:hint="default" w:ascii="Times New Roman" w:hAnsi="Times New Roman" w:cs="Times New Roman"/>
        </w:rPr>
        <w:t>materials</w:t>
      </w:r>
      <w:r>
        <w:rPr>
          <w:rFonts w:hint="default" w:ascii="Times New Roman" w:hAnsi="Times New Roman" w:cs="Times New Roman"/>
          <w:spacing w:val="-10"/>
        </w:rPr>
        <w:t xml:space="preserve"> </w:t>
      </w:r>
      <w:r>
        <w:rPr>
          <w:rFonts w:hint="default" w:ascii="Times New Roman" w:hAnsi="Times New Roman" w:cs="Times New Roman"/>
        </w:rPr>
        <w:t>science.</w:t>
      </w:r>
    </w:p>
    <w:p>
      <w:pPr>
        <w:spacing w:after="0" w:line="240" w:lineRule="auto"/>
        <w:jc w:val="both"/>
        <w:rPr>
          <w:rFonts w:hint="default" w:ascii="Times New Roman" w:hAnsi="Times New Roman" w:cs="Times New Roman"/>
        </w:rPr>
        <w:sectPr>
          <w:headerReference r:id="rId14" w:type="default"/>
          <w:footerReference r:id="rId15" w:type="default"/>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1" w:line="240" w:lineRule="auto"/>
        <w:rPr>
          <w:rFonts w:hint="default" w:ascii="Times New Roman" w:hAnsi="Times New Roman" w:cs="Times New Roman"/>
          <w:sz w:val="26"/>
        </w:rPr>
      </w:pPr>
    </w:p>
    <w:p>
      <w:pPr>
        <w:pStyle w:val="8"/>
        <w:spacing w:before="90" w:line="240" w:lineRule="auto"/>
        <w:ind w:left="100" w:right="102"/>
        <w:jc w:val="both"/>
        <w:rPr>
          <w:rFonts w:hint="default" w:ascii="Times New Roman" w:hAnsi="Times New Roman" w:cs="Times New Roman"/>
        </w:rPr>
      </w:pPr>
      <w:r>
        <w:rPr>
          <w:rFonts w:hint="default" w:ascii="Times New Roman" w:hAnsi="Times New Roman" w:cs="Times New Roman"/>
        </w:rPr>
        <w:t>RRCAT has several groups dedicated to accelerator technology, including the Proton Accelerator</w:t>
      </w:r>
      <w:r>
        <w:rPr>
          <w:rFonts w:hint="default" w:ascii="Times New Roman" w:hAnsi="Times New Roman" w:cs="Times New Roman"/>
          <w:spacing w:val="1"/>
        </w:rPr>
        <w:t xml:space="preserve"> </w:t>
      </w:r>
      <w:r>
        <w:rPr>
          <w:rFonts w:hint="default" w:ascii="Times New Roman" w:hAnsi="Times New Roman" w:cs="Times New Roman"/>
        </w:rPr>
        <w:t>Group, Electron Accelerator Group, and Industrial Accelerators Division. These groups work on</w:t>
      </w:r>
      <w:r>
        <w:rPr>
          <w:rFonts w:hint="default" w:ascii="Times New Roman" w:hAnsi="Times New Roman" w:cs="Times New Roman"/>
          <w:spacing w:val="1"/>
        </w:rPr>
        <w:t xml:space="preserve"> </w:t>
      </w:r>
      <w:r>
        <w:rPr>
          <w:rFonts w:hint="default" w:ascii="Times New Roman" w:hAnsi="Times New Roman" w:cs="Times New Roman"/>
        </w:rPr>
        <w:t>developing and improving particle accelerators, which are used in a variety of fields including</w:t>
      </w:r>
      <w:r>
        <w:rPr>
          <w:rFonts w:hint="default" w:ascii="Times New Roman" w:hAnsi="Times New Roman" w:cs="Times New Roman"/>
          <w:spacing w:val="1"/>
        </w:rPr>
        <w:t xml:space="preserve"> </w:t>
      </w:r>
      <w:r>
        <w:rPr>
          <w:rFonts w:hint="default" w:ascii="Times New Roman" w:hAnsi="Times New Roman" w:cs="Times New Roman"/>
        </w:rPr>
        <w:t>medicine,</w:t>
      </w:r>
      <w:r>
        <w:rPr>
          <w:rFonts w:hint="default" w:ascii="Times New Roman" w:hAnsi="Times New Roman" w:cs="Times New Roman"/>
          <w:spacing w:val="8"/>
        </w:rPr>
        <w:t xml:space="preserve"> </w:t>
      </w:r>
      <w:r>
        <w:rPr>
          <w:rFonts w:hint="default" w:ascii="Times New Roman" w:hAnsi="Times New Roman" w:cs="Times New Roman"/>
        </w:rPr>
        <w:t>industry,</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basic</w:t>
      </w:r>
      <w:r>
        <w:rPr>
          <w:rFonts w:hint="default" w:ascii="Times New Roman" w:hAnsi="Times New Roman" w:cs="Times New Roman"/>
          <w:spacing w:val="1"/>
        </w:rPr>
        <w:t xml:space="preserve"> </w:t>
      </w:r>
      <w:r>
        <w:rPr>
          <w:rFonts w:hint="default" w:ascii="Times New Roman" w:hAnsi="Times New Roman" w:cs="Times New Roman"/>
        </w:rPr>
        <w:t>research.</w:t>
      </w:r>
    </w:p>
    <w:p>
      <w:pPr>
        <w:pStyle w:val="8"/>
        <w:spacing w:before="11" w:line="240" w:lineRule="auto"/>
        <w:rPr>
          <w:rFonts w:hint="default" w:ascii="Times New Roman" w:hAnsi="Times New Roman" w:cs="Times New Roman"/>
          <w:sz w:val="20"/>
        </w:rPr>
      </w:pPr>
    </w:p>
    <w:p>
      <w:pPr>
        <w:pStyle w:val="8"/>
        <w:spacing w:line="240" w:lineRule="auto"/>
        <w:ind w:left="100" w:right="111"/>
        <w:jc w:val="both"/>
        <w:rPr>
          <w:rFonts w:hint="default" w:ascii="Times New Roman" w:hAnsi="Times New Roman" w:cs="Times New Roman"/>
        </w:rPr>
      </w:pPr>
      <w:r>
        <w:rPr>
          <w:rFonts w:hint="default" w:ascii="Times New Roman" w:hAnsi="Times New Roman" w:cs="Times New Roman"/>
        </w:rPr>
        <w:t>In addition to accelerator and laser technology, RRCAT has a Materials Science and Advanced</w:t>
      </w:r>
      <w:r>
        <w:rPr>
          <w:rFonts w:hint="default" w:ascii="Times New Roman" w:hAnsi="Times New Roman" w:cs="Times New Roman"/>
          <w:spacing w:val="1"/>
        </w:rPr>
        <w:t xml:space="preserve"> </w:t>
      </w:r>
      <w:r>
        <w:rPr>
          <w:rFonts w:hint="default" w:ascii="Times New Roman" w:hAnsi="Times New Roman" w:cs="Times New Roman"/>
        </w:rPr>
        <w:t>Technology</w:t>
      </w:r>
      <w:r>
        <w:rPr>
          <w:rFonts w:hint="default" w:ascii="Times New Roman" w:hAnsi="Times New Roman" w:cs="Times New Roman"/>
          <w:spacing w:val="1"/>
        </w:rPr>
        <w:t xml:space="preserve"> </w:t>
      </w:r>
      <w:r>
        <w:rPr>
          <w:rFonts w:hint="default" w:ascii="Times New Roman" w:hAnsi="Times New Roman" w:cs="Times New Roman"/>
        </w:rPr>
        <w:t>Group</w:t>
      </w:r>
      <w:r>
        <w:rPr>
          <w:rFonts w:hint="default" w:ascii="Times New Roman" w:hAnsi="Times New Roman" w:cs="Times New Roman"/>
          <w:spacing w:val="1"/>
        </w:rPr>
        <w:t xml:space="preserve"> </w:t>
      </w:r>
      <w:r>
        <w:rPr>
          <w:rFonts w:hint="default" w:ascii="Times New Roman" w:hAnsi="Times New Roman" w:cs="Times New Roman"/>
        </w:rPr>
        <w:t>that</w:t>
      </w:r>
      <w:r>
        <w:rPr>
          <w:rFonts w:hint="default" w:ascii="Times New Roman" w:hAnsi="Times New Roman" w:cs="Times New Roman"/>
          <w:spacing w:val="1"/>
        </w:rPr>
        <w:t xml:space="preserve"> </w:t>
      </w:r>
      <w:r>
        <w:rPr>
          <w:rFonts w:hint="default" w:ascii="Times New Roman" w:hAnsi="Times New Roman" w:cs="Times New Roman"/>
        </w:rPr>
        <w:t>works</w:t>
      </w:r>
      <w:r>
        <w:rPr>
          <w:rFonts w:hint="default" w:ascii="Times New Roman" w:hAnsi="Times New Roman" w:cs="Times New Roman"/>
          <w:spacing w:val="1"/>
        </w:rPr>
        <w:t xml:space="preserve"> </w:t>
      </w:r>
      <w:r>
        <w:rPr>
          <w:rFonts w:hint="default" w:ascii="Times New Roman" w:hAnsi="Times New Roman" w:cs="Times New Roman"/>
        </w:rPr>
        <w:t>on</w:t>
      </w:r>
      <w:r>
        <w:rPr>
          <w:rFonts w:hint="default" w:ascii="Times New Roman" w:hAnsi="Times New Roman" w:cs="Times New Roman"/>
          <w:spacing w:val="1"/>
        </w:rPr>
        <w:t xml:space="preserve"> </w:t>
      </w:r>
      <w:r>
        <w:rPr>
          <w:rFonts w:hint="default" w:ascii="Times New Roman" w:hAnsi="Times New Roman" w:cs="Times New Roman"/>
        </w:rPr>
        <w:t>developing</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characterizing</w:t>
      </w:r>
      <w:r>
        <w:rPr>
          <w:rFonts w:hint="default" w:ascii="Times New Roman" w:hAnsi="Times New Roman" w:cs="Times New Roman"/>
          <w:spacing w:val="1"/>
        </w:rPr>
        <w:t xml:space="preserve"> </w:t>
      </w:r>
      <w:r>
        <w:rPr>
          <w:rFonts w:hint="default" w:ascii="Times New Roman" w:hAnsi="Times New Roman" w:cs="Times New Roman"/>
        </w:rPr>
        <w:t>new</w:t>
      </w:r>
      <w:r>
        <w:rPr>
          <w:rFonts w:hint="default" w:ascii="Times New Roman" w:hAnsi="Times New Roman" w:cs="Times New Roman"/>
          <w:spacing w:val="1"/>
        </w:rPr>
        <w:t xml:space="preserve"> </w:t>
      </w:r>
      <w:r>
        <w:rPr>
          <w:rFonts w:hint="default" w:ascii="Times New Roman" w:hAnsi="Times New Roman" w:cs="Times New Roman"/>
        </w:rPr>
        <w:t>materials</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1"/>
        </w:rPr>
        <w:t xml:space="preserve"> </w:t>
      </w:r>
      <w:r>
        <w:rPr>
          <w:rFonts w:hint="default" w:ascii="Times New Roman" w:hAnsi="Times New Roman" w:cs="Times New Roman"/>
        </w:rPr>
        <w:t>various</w:t>
      </w:r>
      <w:r>
        <w:rPr>
          <w:rFonts w:hint="default" w:ascii="Times New Roman" w:hAnsi="Times New Roman" w:cs="Times New Roman"/>
          <w:spacing w:val="1"/>
        </w:rPr>
        <w:t xml:space="preserve"> </w:t>
      </w:r>
      <w:r>
        <w:rPr>
          <w:rFonts w:hint="default" w:ascii="Times New Roman" w:hAnsi="Times New Roman" w:cs="Times New Roman"/>
        </w:rPr>
        <w:t>applications.</w:t>
      </w:r>
    </w:p>
    <w:p>
      <w:pPr>
        <w:pStyle w:val="8"/>
        <w:spacing w:before="1" w:line="240" w:lineRule="auto"/>
        <w:rPr>
          <w:rFonts w:hint="default" w:ascii="Times New Roman" w:hAnsi="Times New Roman" w:cs="Times New Roman"/>
          <w:sz w:val="15"/>
        </w:rPr>
      </w:pPr>
      <w:r>
        <w:rPr>
          <w:rFonts w:hint="default" w:ascii="Times New Roman" w:hAnsi="Times New Roman" w:eastAsia="Times New Roman" w:cs="Times New Roman"/>
          <w:sz w:val="24"/>
          <w:szCs w:val="24"/>
          <w:lang w:val="en-US" w:eastAsia="en-US" w:bidi="ar-SA"/>
        </w:rPr>
        <w:pict>
          <v:shape id="image5.jpeg" o:spid="_x0000_s1044" o:spt="75" type="#_x0000_t75" style="position:absolute;left:0pt;margin-left:72.7pt;margin-top:10.65pt;height:273.25pt;width:466.95pt;mso-position-horizontal-relative:page;mso-wrap-distance-bottom:0pt;mso-wrap-distance-top:0pt;z-index:251662336;mso-width-relative:page;mso-height-relative:page;" fillcolor="#FFFFFF" filled="f" o:preferrelative="t" stroked="f" coordsize="21600,21600">
            <v:path/>
            <v:fill on="f" color2="#FFFFFF" focussize="0,0"/>
            <v:stroke on="f"/>
            <v:imagedata r:id="rId22" gain="65536f" blacklevel="0f" gamma="0" o:title=""/>
            <o:lock v:ext="edit" position="f" selection="f" grouping="f" rotation="f" cropping="f" text="f" aspectratio="t"/>
            <w10:wrap type="topAndBottom"/>
          </v:shape>
        </w:pict>
      </w:r>
    </w:p>
    <w:p>
      <w:pPr>
        <w:pStyle w:val="8"/>
        <w:spacing w:before="8" w:line="240" w:lineRule="auto"/>
        <w:rPr>
          <w:rFonts w:hint="default" w:ascii="Times New Roman" w:hAnsi="Times New Roman" w:cs="Times New Roman"/>
          <w:sz w:val="31"/>
        </w:rPr>
      </w:pPr>
    </w:p>
    <w:p>
      <w:pPr>
        <w:pStyle w:val="5"/>
        <w:spacing w:line="240" w:lineRule="auto"/>
        <w:ind w:left="470"/>
        <w:jc w:val="left"/>
        <w:rPr>
          <w:rFonts w:hint="default" w:ascii="Times New Roman" w:hAnsi="Times New Roman" w:cs="Times New Roman"/>
        </w:rPr>
      </w:pPr>
      <w:r>
        <w:rPr>
          <w:rFonts w:hint="default" w:ascii="Times New Roman" w:hAnsi="Times New Roman" w:cs="Times New Roman"/>
        </w:rPr>
        <w:t>Figure</w:t>
      </w:r>
      <w:r>
        <w:rPr>
          <w:rFonts w:hint="default" w:ascii="Times New Roman" w:hAnsi="Times New Roman" w:cs="Times New Roman"/>
          <w:spacing w:val="-3"/>
        </w:rPr>
        <w:t xml:space="preserve"> </w:t>
      </w:r>
      <w:r>
        <w:rPr>
          <w:rFonts w:hint="default" w:ascii="Times New Roman" w:hAnsi="Times New Roman" w:cs="Times New Roman"/>
        </w:rPr>
        <w:t>2.2</w:t>
      </w:r>
      <w:r>
        <w:rPr>
          <w:rFonts w:hint="default" w:ascii="Times New Roman" w:hAnsi="Times New Roman" w:cs="Times New Roman"/>
          <w:spacing w:val="-1"/>
        </w:rPr>
        <w:t xml:space="preserve"> </w:t>
      </w:r>
      <w:r>
        <w:rPr>
          <w:rFonts w:hint="default" w:ascii="Times New Roman" w:hAnsi="Times New Roman" w:cs="Times New Roman"/>
        </w:rPr>
        <w:t>Introduction</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2"/>
        </w:rPr>
        <w:t xml:space="preserve"> </w:t>
      </w:r>
      <w:r>
        <w:rPr>
          <w:rFonts w:hint="default" w:ascii="Times New Roman" w:hAnsi="Times New Roman" w:cs="Times New Roman"/>
        </w:rPr>
        <w:t>Departments</w:t>
      </w:r>
      <w:r>
        <w:rPr>
          <w:rFonts w:hint="default" w:ascii="Times New Roman" w:hAnsi="Times New Roman" w:cs="Times New Roman"/>
          <w:spacing w:val="-4"/>
        </w:rPr>
        <w:t xml:space="preserve"> </w:t>
      </w:r>
      <w:r>
        <w:rPr>
          <w:rFonts w:hint="default" w:ascii="Times New Roman" w:hAnsi="Times New Roman" w:cs="Times New Roman"/>
        </w:rPr>
        <w:t>Under</w:t>
      </w:r>
      <w:r>
        <w:rPr>
          <w:rFonts w:hint="default" w:ascii="Times New Roman" w:hAnsi="Times New Roman" w:cs="Times New Roman"/>
          <w:spacing w:val="-7"/>
        </w:rPr>
        <w:t xml:space="preserve"> </w:t>
      </w:r>
      <w:r>
        <w:rPr>
          <w:rFonts w:hint="default" w:ascii="Times New Roman" w:hAnsi="Times New Roman" w:cs="Times New Roman"/>
        </w:rPr>
        <w:t>Which</w:t>
      </w:r>
      <w:r>
        <w:rPr>
          <w:rFonts w:hint="default" w:ascii="Times New Roman" w:hAnsi="Times New Roman" w:cs="Times New Roman"/>
          <w:spacing w:val="-1"/>
        </w:rPr>
        <w:t xml:space="preserve"> </w:t>
      </w:r>
      <w:r>
        <w:rPr>
          <w:rFonts w:hint="default" w:ascii="Times New Roman" w:hAnsi="Times New Roman" w:cs="Times New Roman"/>
        </w:rPr>
        <w:t>I</w:t>
      </w:r>
      <w:r>
        <w:rPr>
          <w:rFonts w:hint="default" w:ascii="Times New Roman" w:hAnsi="Times New Roman" w:cs="Times New Roman"/>
          <w:spacing w:val="-3"/>
        </w:rPr>
        <w:t xml:space="preserve"> </w:t>
      </w:r>
      <w:r>
        <w:rPr>
          <w:rFonts w:hint="default" w:ascii="Times New Roman" w:hAnsi="Times New Roman" w:cs="Times New Roman"/>
        </w:rPr>
        <w:t>have</w:t>
      </w:r>
      <w:r>
        <w:rPr>
          <w:rFonts w:hint="default" w:ascii="Times New Roman" w:hAnsi="Times New Roman" w:cs="Times New Roman"/>
          <w:spacing w:val="-3"/>
        </w:rPr>
        <w:t xml:space="preserve"> </w:t>
      </w:r>
      <w:r>
        <w:rPr>
          <w:rFonts w:hint="default" w:ascii="Times New Roman" w:hAnsi="Times New Roman" w:cs="Times New Roman"/>
        </w:rPr>
        <w:t>done</w:t>
      </w:r>
      <w:r>
        <w:rPr>
          <w:rFonts w:hint="default" w:ascii="Times New Roman" w:hAnsi="Times New Roman" w:cs="Times New Roman"/>
          <w:spacing w:val="-2"/>
        </w:rPr>
        <w:t xml:space="preserve"> </w:t>
      </w:r>
      <w:r>
        <w:rPr>
          <w:rFonts w:hint="default" w:ascii="Times New Roman" w:hAnsi="Times New Roman" w:cs="Times New Roman"/>
        </w:rPr>
        <w:t>Internship</w:t>
      </w:r>
    </w:p>
    <w:p>
      <w:pPr>
        <w:pStyle w:val="8"/>
        <w:spacing w:before="10" w:line="240" w:lineRule="auto"/>
        <w:rPr>
          <w:rFonts w:hint="default" w:ascii="Times New Roman" w:hAnsi="Times New Roman" w:cs="Times New Roman"/>
          <w:b/>
        </w:rPr>
      </w:pPr>
    </w:p>
    <w:p>
      <w:pPr>
        <w:pStyle w:val="8"/>
        <w:spacing w:before="1" w:line="240" w:lineRule="auto"/>
        <w:ind w:left="100" w:right="625"/>
        <w:jc w:val="both"/>
        <w:rPr>
          <w:rFonts w:hint="default" w:ascii="Times New Roman" w:hAnsi="Times New Roman" w:cs="Times New Roman"/>
        </w:rPr>
      </w:pPr>
      <w:r>
        <w:rPr>
          <w:rFonts w:hint="default" w:ascii="Times New Roman" w:hAnsi="Times New Roman" w:cs="Times New Roman"/>
        </w:rPr>
        <w:t>During</w:t>
      </w:r>
      <w:r>
        <w:rPr>
          <w:rFonts w:hint="default" w:ascii="Times New Roman" w:hAnsi="Times New Roman" w:cs="Times New Roman"/>
          <w:spacing w:val="1"/>
        </w:rPr>
        <w:t xml:space="preserve"> </w:t>
      </w:r>
      <w:r>
        <w:rPr>
          <w:rFonts w:hint="default" w:ascii="Times New Roman" w:hAnsi="Times New Roman" w:cs="Times New Roman"/>
        </w:rPr>
        <w:t>my internship with the Electron Accelerator Group at</w:t>
      </w:r>
      <w:r>
        <w:rPr>
          <w:rFonts w:hint="default" w:ascii="Times New Roman" w:hAnsi="Times New Roman" w:cs="Times New Roman"/>
          <w:spacing w:val="1"/>
        </w:rPr>
        <w:t xml:space="preserve"> </w:t>
      </w:r>
      <w:r>
        <w:rPr>
          <w:rFonts w:hint="default" w:ascii="Times New Roman" w:hAnsi="Times New Roman" w:cs="Times New Roman"/>
        </w:rPr>
        <w:t>RRCAT,</w:t>
      </w:r>
      <w:r>
        <w:rPr>
          <w:rFonts w:hint="default" w:ascii="Times New Roman" w:hAnsi="Times New Roman" w:cs="Times New Roman"/>
          <w:spacing w:val="1"/>
        </w:rPr>
        <w:t xml:space="preserve"> </w:t>
      </w:r>
      <w:r>
        <w:rPr>
          <w:rFonts w:hint="default" w:ascii="Times New Roman" w:hAnsi="Times New Roman" w:cs="Times New Roman"/>
        </w:rPr>
        <w:t>I worked in the</w:t>
      </w:r>
      <w:r>
        <w:rPr>
          <w:rFonts w:hint="default" w:ascii="Times New Roman" w:hAnsi="Times New Roman" w:cs="Times New Roman"/>
          <w:spacing w:val="1"/>
        </w:rPr>
        <w:t xml:space="preserve"> </w:t>
      </w:r>
      <w:r>
        <w:rPr>
          <w:rFonts w:hint="default" w:ascii="Times New Roman" w:hAnsi="Times New Roman" w:cs="Times New Roman"/>
        </w:rPr>
        <w:t>Accelerator</w:t>
      </w:r>
      <w:r>
        <w:rPr>
          <w:rFonts w:hint="default" w:ascii="Times New Roman" w:hAnsi="Times New Roman" w:cs="Times New Roman"/>
          <w:spacing w:val="1"/>
        </w:rPr>
        <w:t xml:space="preserve"> </w:t>
      </w:r>
      <w:r>
        <w:rPr>
          <w:rFonts w:hint="default" w:ascii="Times New Roman" w:hAnsi="Times New Roman" w:cs="Times New Roman"/>
        </w:rPr>
        <w:t>Control</w:t>
      </w:r>
      <w:r>
        <w:rPr>
          <w:rFonts w:hint="default" w:ascii="Times New Roman" w:hAnsi="Times New Roman" w:cs="Times New Roman"/>
          <w:spacing w:val="-9"/>
        </w:rPr>
        <w:t xml:space="preserve"> </w:t>
      </w:r>
      <w:r>
        <w:rPr>
          <w:rFonts w:hint="default" w:ascii="Times New Roman" w:hAnsi="Times New Roman" w:cs="Times New Roman"/>
        </w:rPr>
        <w:t>Systems</w:t>
      </w:r>
      <w:r>
        <w:rPr>
          <w:rFonts w:hint="default" w:ascii="Times New Roman" w:hAnsi="Times New Roman" w:cs="Times New Roman"/>
          <w:spacing w:val="-2"/>
        </w:rPr>
        <w:t xml:space="preserve"> </w:t>
      </w:r>
      <w:r>
        <w:rPr>
          <w:rFonts w:hint="default" w:ascii="Times New Roman" w:hAnsi="Times New Roman" w:cs="Times New Roman"/>
        </w:rPr>
        <w:t>Division.</w:t>
      </w:r>
      <w:r>
        <w:rPr>
          <w:rFonts w:hint="default" w:ascii="Times New Roman" w:hAnsi="Times New Roman" w:cs="Times New Roman"/>
          <w:spacing w:val="3"/>
        </w:rPr>
        <w:t xml:space="preserve"> </w:t>
      </w:r>
      <w:r>
        <w:rPr>
          <w:rFonts w:hint="default" w:ascii="Times New Roman" w:hAnsi="Times New Roman" w:cs="Times New Roman"/>
        </w:rPr>
        <w:t>My</w:t>
      </w:r>
      <w:r>
        <w:rPr>
          <w:rFonts w:hint="default" w:ascii="Times New Roman" w:hAnsi="Times New Roman" w:cs="Times New Roman"/>
          <w:spacing w:val="-10"/>
        </w:rPr>
        <w:t xml:space="preserve"> </w:t>
      </w:r>
      <w:r>
        <w:rPr>
          <w:rFonts w:hint="default" w:ascii="Times New Roman" w:hAnsi="Times New Roman" w:cs="Times New Roman"/>
        </w:rPr>
        <w:t>work involved development</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8"/>
        </w:rPr>
        <w:t xml:space="preserve"> application based on </w:t>
      </w:r>
      <w:r>
        <w:rPr>
          <w:rFonts w:hint="default" w:ascii="Times New Roman" w:hAnsi="Times New Roman" w:cs="Times New Roman"/>
        </w:rPr>
        <w:t>machine learning algorithms.</w:t>
      </w:r>
    </w:p>
    <w:p>
      <w:pPr>
        <w:spacing w:before="161" w:line="240" w:lineRule="auto"/>
        <w:ind w:left="100" w:right="0" w:firstLine="0"/>
        <w:jc w:val="both"/>
        <w:rPr>
          <w:rFonts w:hint="default" w:ascii="Times New Roman" w:hAnsi="Times New Roman" w:cs="Times New Roman"/>
          <w:b/>
          <w:sz w:val="28"/>
        </w:rPr>
      </w:pPr>
      <w:r>
        <w:rPr>
          <w:rFonts w:hint="default" w:ascii="Times New Roman" w:hAnsi="Times New Roman" w:cs="Times New Roman"/>
          <w:b/>
          <w:sz w:val="28"/>
        </w:rPr>
        <w:t>Accelerator</w:t>
      </w:r>
      <w:r>
        <w:rPr>
          <w:rFonts w:hint="default" w:ascii="Times New Roman" w:hAnsi="Times New Roman" w:cs="Times New Roman"/>
          <w:b/>
          <w:spacing w:val="-1"/>
          <w:sz w:val="28"/>
        </w:rPr>
        <w:t xml:space="preserve"> </w:t>
      </w:r>
      <w:r>
        <w:rPr>
          <w:rFonts w:hint="default" w:ascii="Times New Roman" w:hAnsi="Times New Roman" w:cs="Times New Roman"/>
          <w:b/>
          <w:sz w:val="28"/>
        </w:rPr>
        <w:t>Control</w:t>
      </w:r>
      <w:r>
        <w:rPr>
          <w:rFonts w:hint="default" w:ascii="Times New Roman" w:hAnsi="Times New Roman" w:cs="Times New Roman"/>
          <w:b/>
          <w:spacing w:val="-5"/>
          <w:sz w:val="28"/>
        </w:rPr>
        <w:t xml:space="preserve"> </w:t>
      </w:r>
      <w:r>
        <w:rPr>
          <w:rFonts w:hint="default" w:ascii="Times New Roman" w:hAnsi="Times New Roman" w:cs="Times New Roman"/>
          <w:b/>
          <w:sz w:val="28"/>
        </w:rPr>
        <w:t>Systems</w:t>
      </w:r>
      <w:r>
        <w:rPr>
          <w:rFonts w:hint="default" w:ascii="Times New Roman" w:hAnsi="Times New Roman" w:cs="Times New Roman"/>
          <w:b/>
          <w:spacing w:val="-2"/>
          <w:sz w:val="28"/>
        </w:rPr>
        <w:t xml:space="preserve"> </w:t>
      </w:r>
      <w:r>
        <w:rPr>
          <w:rFonts w:hint="default" w:ascii="Times New Roman" w:hAnsi="Times New Roman" w:cs="Times New Roman"/>
          <w:b/>
          <w:sz w:val="28"/>
        </w:rPr>
        <w:t>Division</w:t>
      </w:r>
    </w:p>
    <w:p>
      <w:pPr>
        <w:pStyle w:val="8"/>
        <w:spacing w:before="5" w:line="240" w:lineRule="auto"/>
        <w:rPr>
          <w:rFonts w:hint="default" w:ascii="Times New Roman" w:hAnsi="Times New Roman" w:cs="Times New Roman"/>
          <w:b/>
          <w:sz w:val="27"/>
        </w:rPr>
      </w:pPr>
    </w:p>
    <w:p>
      <w:pPr>
        <w:pStyle w:val="8"/>
        <w:spacing w:line="240" w:lineRule="auto"/>
        <w:ind w:left="100" w:right="622"/>
        <w:jc w:val="both"/>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Accelerator</w:t>
      </w:r>
      <w:r>
        <w:rPr>
          <w:rFonts w:hint="default" w:ascii="Times New Roman" w:hAnsi="Times New Roman" w:cs="Times New Roman"/>
          <w:spacing w:val="1"/>
        </w:rPr>
        <w:t xml:space="preserve"> </w:t>
      </w:r>
      <w:r>
        <w:rPr>
          <w:rFonts w:hint="default" w:ascii="Times New Roman" w:hAnsi="Times New Roman" w:cs="Times New Roman"/>
        </w:rPr>
        <w:t>Control</w:t>
      </w:r>
      <w:r>
        <w:rPr>
          <w:rFonts w:hint="default" w:ascii="Times New Roman" w:hAnsi="Times New Roman" w:cs="Times New Roman"/>
          <w:spacing w:val="1"/>
        </w:rPr>
        <w:t xml:space="preserve"> </w:t>
      </w:r>
      <w:r>
        <w:rPr>
          <w:rFonts w:hint="default" w:ascii="Times New Roman" w:hAnsi="Times New Roman" w:cs="Times New Roman"/>
        </w:rPr>
        <w:t>Systems</w:t>
      </w:r>
      <w:r>
        <w:rPr>
          <w:rFonts w:hint="default" w:ascii="Times New Roman" w:hAnsi="Times New Roman" w:cs="Times New Roman"/>
          <w:spacing w:val="1"/>
        </w:rPr>
        <w:t xml:space="preserve"> </w:t>
      </w:r>
      <w:r>
        <w:rPr>
          <w:rFonts w:hint="default" w:ascii="Times New Roman" w:hAnsi="Times New Roman" w:cs="Times New Roman"/>
        </w:rPr>
        <w:t>Division</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1"/>
        </w:rPr>
        <w:t xml:space="preserve"> </w:t>
      </w:r>
      <w:r>
        <w:rPr>
          <w:rFonts w:hint="default" w:ascii="Times New Roman" w:hAnsi="Times New Roman" w:cs="Times New Roman"/>
        </w:rPr>
        <w:t>responsible</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design,</w:t>
      </w:r>
      <w:r>
        <w:rPr>
          <w:rFonts w:hint="default" w:ascii="Times New Roman" w:hAnsi="Times New Roman" w:cs="Times New Roman"/>
          <w:spacing w:val="1"/>
        </w:rPr>
        <w:t xml:space="preserve"> </w:t>
      </w:r>
      <w:r>
        <w:rPr>
          <w:rFonts w:hint="default" w:ascii="Times New Roman" w:hAnsi="Times New Roman" w:cs="Times New Roman"/>
        </w:rPr>
        <w:t>development,</w:t>
      </w:r>
      <w:r>
        <w:rPr>
          <w:rFonts w:hint="default" w:ascii="Times New Roman" w:hAnsi="Times New Roman" w:cs="Times New Roman"/>
          <w:spacing w:val="1"/>
        </w:rPr>
        <w:t xml:space="preserve"> </w:t>
      </w:r>
      <w:r>
        <w:rPr>
          <w:rFonts w:hint="default" w:ascii="Times New Roman" w:hAnsi="Times New Roman" w:cs="Times New Roman"/>
        </w:rPr>
        <w:t>commissioning, maintenance, and upgrades of control systems for various particle accelerator</w:t>
      </w:r>
      <w:r>
        <w:rPr>
          <w:rFonts w:hint="default" w:ascii="Times New Roman" w:hAnsi="Times New Roman" w:cs="Times New Roman"/>
          <w:spacing w:val="-57"/>
        </w:rPr>
        <w:t xml:space="preserve"> </w:t>
      </w:r>
      <w:r>
        <w:rPr>
          <w:rFonts w:hint="default" w:ascii="Times New Roman" w:hAnsi="Times New Roman" w:cs="Times New Roman"/>
        </w:rPr>
        <w:t>projects. This involves implementing complex control systems for subsystems such as RF,</w:t>
      </w:r>
      <w:r>
        <w:rPr>
          <w:rFonts w:hint="default" w:ascii="Times New Roman" w:hAnsi="Times New Roman" w:cs="Times New Roman"/>
          <w:spacing w:val="1"/>
        </w:rPr>
        <w:t xml:space="preserve"> </w:t>
      </w:r>
      <w:r>
        <w:rPr>
          <w:rFonts w:hint="default" w:ascii="Times New Roman" w:hAnsi="Times New Roman" w:cs="Times New Roman"/>
        </w:rPr>
        <w:t>vacuum, and MPS, which have diverse function requirements and are distributed over large</w:t>
      </w:r>
      <w:r>
        <w:rPr>
          <w:rFonts w:hint="default" w:ascii="Times New Roman" w:hAnsi="Times New Roman" w:cs="Times New Roman"/>
          <w:spacing w:val="1"/>
        </w:rPr>
        <w:t xml:space="preserve"> </w:t>
      </w:r>
      <w:r>
        <w:rPr>
          <w:rFonts w:hint="default" w:ascii="Times New Roman" w:hAnsi="Times New Roman" w:cs="Times New Roman"/>
        </w:rPr>
        <w:t>areas</w:t>
      </w:r>
      <w:r>
        <w:rPr>
          <w:rFonts w:hint="default" w:ascii="Times New Roman" w:hAnsi="Times New Roman" w:cs="Times New Roman"/>
          <w:spacing w:val="-1"/>
        </w:rPr>
        <w:t xml:space="preserve"> </w:t>
      </w:r>
      <w:r>
        <w:rPr>
          <w:rFonts w:hint="default" w:ascii="Times New Roman" w:hAnsi="Times New Roman" w:cs="Times New Roman"/>
        </w:rPr>
        <w:t>with</w:t>
      </w:r>
      <w:r>
        <w:rPr>
          <w:rFonts w:hint="default" w:ascii="Times New Roman" w:hAnsi="Times New Roman" w:cs="Times New Roman"/>
          <w:spacing w:val="-3"/>
        </w:rPr>
        <w:t xml:space="preserve"> </w:t>
      </w:r>
      <w:r>
        <w:rPr>
          <w:rFonts w:hint="default" w:ascii="Times New Roman" w:hAnsi="Times New Roman" w:cs="Times New Roman"/>
        </w:rPr>
        <w:t>a</w:t>
      </w:r>
      <w:r>
        <w:rPr>
          <w:rFonts w:hint="default" w:ascii="Times New Roman" w:hAnsi="Times New Roman" w:cs="Times New Roman"/>
          <w:spacing w:val="1"/>
        </w:rPr>
        <w:t xml:space="preserve"> </w:t>
      </w:r>
      <w:r>
        <w:rPr>
          <w:rFonts w:hint="default" w:ascii="Times New Roman" w:hAnsi="Times New Roman" w:cs="Times New Roman"/>
        </w:rPr>
        <w:t>high</w:t>
      </w:r>
      <w:r>
        <w:rPr>
          <w:rFonts w:hint="default" w:ascii="Times New Roman" w:hAnsi="Times New Roman" w:cs="Times New Roman"/>
          <w:spacing w:val="-3"/>
        </w:rPr>
        <w:t xml:space="preserve"> </w:t>
      </w:r>
      <w:r>
        <w:rPr>
          <w:rFonts w:hint="default" w:ascii="Times New Roman" w:hAnsi="Times New Roman" w:cs="Times New Roman"/>
        </w:rPr>
        <w:t>I/O</w:t>
      </w:r>
      <w:r>
        <w:rPr>
          <w:rFonts w:hint="default" w:ascii="Times New Roman" w:hAnsi="Times New Roman" w:cs="Times New Roman"/>
          <w:spacing w:val="2"/>
        </w:rPr>
        <w:t xml:space="preserve"> </w:t>
      </w:r>
      <w:r>
        <w:rPr>
          <w:rFonts w:hint="default" w:ascii="Times New Roman" w:hAnsi="Times New Roman" w:cs="Times New Roman"/>
        </w:rPr>
        <w:t>count.</w:t>
      </w:r>
    </w:p>
    <w:p>
      <w:pPr>
        <w:spacing w:after="0" w:line="240" w:lineRule="auto"/>
        <w:jc w:val="both"/>
        <w:rPr>
          <w:rFonts w:hint="default" w:ascii="Times New Roman" w:hAnsi="Times New Roman" w:cs="Times New Roman"/>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8" w:line="240" w:lineRule="auto"/>
        <w:rPr>
          <w:rFonts w:hint="default" w:ascii="Times New Roman" w:hAnsi="Times New Roman" w:cs="Times New Roman"/>
          <w:sz w:val="25"/>
        </w:rPr>
      </w:pPr>
    </w:p>
    <w:p>
      <w:pPr>
        <w:pStyle w:val="8"/>
        <w:spacing w:before="90" w:line="240" w:lineRule="auto"/>
        <w:ind w:left="100" w:right="629"/>
        <w:jc w:val="both"/>
        <w:rPr>
          <w:rFonts w:hint="default" w:ascii="Times New Roman" w:hAnsi="Times New Roman" w:cs="Times New Roman"/>
        </w:rPr>
      </w:pPr>
      <w:r>
        <w:rPr>
          <w:rFonts w:hint="default" w:ascii="Times New Roman" w:hAnsi="Times New Roman" w:cs="Times New Roman"/>
        </w:rPr>
        <w:t>The division has expertise in various areas such as data acquisition, instrumentation, testing</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synchronization,</w:t>
      </w:r>
      <w:r>
        <w:rPr>
          <w:rFonts w:hint="default" w:ascii="Times New Roman" w:hAnsi="Times New Roman" w:cs="Times New Roman"/>
          <w:spacing w:val="1"/>
        </w:rPr>
        <w:t xml:space="preserve"> </w:t>
      </w:r>
      <w:r>
        <w:rPr>
          <w:rFonts w:hint="default" w:ascii="Times New Roman" w:hAnsi="Times New Roman" w:cs="Times New Roman"/>
        </w:rPr>
        <w:t>data</w:t>
      </w:r>
      <w:r>
        <w:rPr>
          <w:rFonts w:hint="default" w:ascii="Times New Roman" w:hAnsi="Times New Roman" w:cs="Times New Roman"/>
          <w:spacing w:val="1"/>
        </w:rPr>
        <w:t xml:space="preserve"> </w:t>
      </w:r>
      <w:r>
        <w:rPr>
          <w:rFonts w:hint="default" w:ascii="Times New Roman" w:hAnsi="Times New Roman" w:cs="Times New Roman"/>
        </w:rPr>
        <w:t>logging,</w:t>
      </w:r>
      <w:r>
        <w:rPr>
          <w:rFonts w:hint="default" w:ascii="Times New Roman" w:hAnsi="Times New Roman" w:cs="Times New Roman"/>
          <w:spacing w:val="1"/>
        </w:rPr>
        <w:t xml:space="preserve"> </w:t>
      </w:r>
      <w:r>
        <w:rPr>
          <w:rFonts w:hint="default" w:ascii="Times New Roman" w:hAnsi="Times New Roman" w:cs="Times New Roman"/>
        </w:rPr>
        <w:t>machine</w:t>
      </w:r>
      <w:r>
        <w:rPr>
          <w:rFonts w:hint="default" w:ascii="Times New Roman" w:hAnsi="Times New Roman" w:cs="Times New Roman"/>
          <w:spacing w:val="1"/>
        </w:rPr>
        <w:t xml:space="preserve"> </w:t>
      </w:r>
      <w:r>
        <w:rPr>
          <w:rFonts w:hint="default" w:ascii="Times New Roman" w:hAnsi="Times New Roman" w:cs="Times New Roman"/>
        </w:rPr>
        <w:t>interlocks,</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software</w:t>
      </w:r>
      <w:r>
        <w:rPr>
          <w:rFonts w:hint="default" w:ascii="Times New Roman" w:hAnsi="Times New Roman" w:cs="Times New Roman"/>
          <w:spacing w:val="1"/>
        </w:rPr>
        <w:t xml:space="preserve"> </w:t>
      </w:r>
      <w:r>
        <w:rPr>
          <w:rFonts w:hint="default" w:ascii="Times New Roman" w:hAnsi="Times New Roman" w:cs="Times New Roman"/>
        </w:rPr>
        <w:t>applications</w:t>
      </w:r>
      <w:r>
        <w:rPr>
          <w:rFonts w:hint="default" w:ascii="Times New Roman" w:hAnsi="Times New Roman" w:cs="Times New Roman"/>
          <w:spacing w:val="1"/>
        </w:rPr>
        <w:t xml:space="preserve"> </w:t>
      </w:r>
      <w:r>
        <w:rPr>
          <w:rFonts w:hint="default" w:ascii="Times New Roman" w:hAnsi="Times New Roman" w:cs="Times New Roman"/>
        </w:rPr>
        <w:t>using</w:t>
      </w:r>
      <w:r>
        <w:rPr>
          <w:rFonts w:hint="default" w:ascii="Times New Roman" w:hAnsi="Times New Roman" w:cs="Times New Roman"/>
          <w:spacing w:val="1"/>
        </w:rPr>
        <w:t xml:space="preserve"> </w:t>
      </w:r>
      <w:r>
        <w:rPr>
          <w:rFonts w:hint="default" w:ascii="Times New Roman" w:hAnsi="Times New Roman" w:cs="Times New Roman"/>
        </w:rPr>
        <w:t>technologies such as VME bus, embedded systems, Lab View, EPICS, WinCCOA, Java, and</w:t>
      </w:r>
      <w:r>
        <w:rPr>
          <w:rFonts w:hint="default" w:ascii="Times New Roman" w:hAnsi="Times New Roman" w:cs="Times New Roman"/>
          <w:spacing w:val="1"/>
        </w:rPr>
        <w:t xml:space="preserve"> </w:t>
      </w:r>
      <w:r>
        <w:rPr>
          <w:rFonts w:hint="default" w:ascii="Times New Roman" w:hAnsi="Times New Roman" w:cs="Times New Roman"/>
        </w:rPr>
        <w:t>Visual C++. The division has successfully implemented control systems for various projects,</w:t>
      </w:r>
      <w:r>
        <w:rPr>
          <w:rFonts w:hint="default" w:ascii="Times New Roman" w:hAnsi="Times New Roman" w:cs="Times New Roman"/>
          <w:spacing w:val="1"/>
        </w:rPr>
        <w:t xml:space="preserve"> </w:t>
      </w:r>
      <w:r>
        <w:rPr>
          <w:rFonts w:hint="default" w:ascii="Times New Roman" w:hAnsi="Times New Roman" w:cs="Times New Roman"/>
        </w:rPr>
        <w:t>including</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Microtron</w:t>
      </w:r>
      <w:r>
        <w:rPr>
          <w:rFonts w:hint="default" w:ascii="Times New Roman" w:hAnsi="Times New Roman" w:cs="Times New Roman"/>
          <w:spacing w:val="-5"/>
        </w:rPr>
        <w:t xml:space="preserve"> </w:t>
      </w:r>
      <w:r>
        <w:rPr>
          <w:rFonts w:hint="default" w:ascii="Times New Roman" w:hAnsi="Times New Roman" w:cs="Times New Roman"/>
        </w:rPr>
        <w:t>Injector,</w:t>
      </w:r>
      <w:r>
        <w:rPr>
          <w:rFonts w:hint="default" w:ascii="Times New Roman" w:hAnsi="Times New Roman" w:cs="Times New Roman"/>
          <w:spacing w:val="-3"/>
        </w:rPr>
        <w:t xml:space="preserve"> </w:t>
      </w:r>
      <w:r>
        <w:rPr>
          <w:rFonts w:hint="default" w:ascii="Times New Roman" w:hAnsi="Times New Roman" w:cs="Times New Roman"/>
        </w:rPr>
        <w:t>transfer</w:t>
      </w:r>
      <w:r>
        <w:rPr>
          <w:rFonts w:hint="default" w:ascii="Times New Roman" w:hAnsi="Times New Roman" w:cs="Times New Roman"/>
          <w:spacing w:val="6"/>
        </w:rPr>
        <w:t xml:space="preserve"> </w:t>
      </w:r>
      <w:r>
        <w:rPr>
          <w:rFonts w:hint="default" w:ascii="Times New Roman" w:hAnsi="Times New Roman" w:cs="Times New Roman"/>
        </w:rPr>
        <w:t>lines,</w:t>
      </w:r>
      <w:r>
        <w:rPr>
          <w:rFonts w:hint="default" w:ascii="Times New Roman" w:hAnsi="Times New Roman" w:cs="Times New Roman"/>
          <w:spacing w:val="2"/>
        </w:rPr>
        <w:t xml:space="preserve"> </w:t>
      </w:r>
      <w:r>
        <w:rPr>
          <w:rFonts w:hint="default" w:ascii="Times New Roman" w:hAnsi="Times New Roman" w:cs="Times New Roman"/>
        </w:rPr>
        <w:t>and Indus-1 and Indus-2</w:t>
      </w:r>
      <w:r>
        <w:rPr>
          <w:rFonts w:hint="default" w:ascii="Times New Roman" w:hAnsi="Times New Roman" w:cs="Times New Roman"/>
          <w:spacing w:val="-1"/>
        </w:rPr>
        <w:t xml:space="preserve"> </w:t>
      </w:r>
      <w:r>
        <w:rPr>
          <w:rFonts w:hint="default" w:ascii="Times New Roman" w:hAnsi="Times New Roman" w:cs="Times New Roman"/>
        </w:rPr>
        <w:t>storage</w:t>
      </w:r>
      <w:r>
        <w:rPr>
          <w:rFonts w:hint="default" w:ascii="Times New Roman" w:hAnsi="Times New Roman" w:cs="Times New Roman"/>
          <w:spacing w:val="-5"/>
        </w:rPr>
        <w:t xml:space="preserve"> </w:t>
      </w:r>
      <w:r>
        <w:rPr>
          <w:rFonts w:hint="default" w:ascii="Times New Roman" w:hAnsi="Times New Roman" w:cs="Times New Roman"/>
        </w:rPr>
        <w:t>rings.</w:t>
      </w:r>
    </w:p>
    <w:p>
      <w:pPr>
        <w:pStyle w:val="4"/>
        <w:spacing w:before="155" w:line="240" w:lineRule="auto"/>
        <w:ind w:left="100"/>
        <w:rPr>
          <w:rFonts w:hint="default" w:ascii="Times New Roman" w:hAnsi="Times New Roman" w:cs="Times New Roman"/>
        </w:rPr>
      </w:pPr>
      <w:r>
        <w:rPr>
          <w:rFonts w:hint="default" w:ascii="Times New Roman" w:hAnsi="Times New Roman" w:cs="Times New Roman"/>
        </w:rPr>
        <w:t>Projects</w:t>
      </w:r>
    </w:p>
    <w:p>
      <w:pPr>
        <w:pStyle w:val="8"/>
        <w:spacing w:before="5" w:line="240" w:lineRule="auto"/>
        <w:rPr>
          <w:rFonts w:hint="default" w:ascii="Times New Roman" w:hAnsi="Times New Roman" w:cs="Times New Roman"/>
          <w:b/>
          <w:sz w:val="27"/>
        </w:rPr>
      </w:pPr>
    </w:p>
    <w:p>
      <w:pPr>
        <w:pStyle w:val="8"/>
        <w:spacing w:line="240" w:lineRule="auto"/>
        <w:ind w:left="100" w:right="737"/>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15"/>
        </w:rPr>
        <w:t xml:space="preserve"> </w:t>
      </w:r>
      <w:r>
        <w:rPr>
          <w:rFonts w:hint="default" w:ascii="Times New Roman" w:hAnsi="Times New Roman" w:cs="Times New Roman"/>
        </w:rPr>
        <w:t>activities</w:t>
      </w:r>
      <w:r>
        <w:rPr>
          <w:rFonts w:hint="default" w:ascii="Times New Roman" w:hAnsi="Times New Roman" w:cs="Times New Roman"/>
          <w:spacing w:val="13"/>
        </w:rPr>
        <w:t xml:space="preserve"> </w:t>
      </w:r>
      <w:r>
        <w:rPr>
          <w:rFonts w:hint="default" w:ascii="Times New Roman" w:hAnsi="Times New Roman" w:cs="Times New Roman"/>
        </w:rPr>
        <w:t>span</w:t>
      </w:r>
      <w:r>
        <w:rPr>
          <w:rFonts w:hint="default" w:ascii="Times New Roman" w:hAnsi="Times New Roman" w:cs="Times New Roman"/>
          <w:spacing w:val="11"/>
        </w:rPr>
        <w:t xml:space="preserve"> </w:t>
      </w:r>
      <w:r>
        <w:rPr>
          <w:rFonts w:hint="default" w:ascii="Times New Roman" w:hAnsi="Times New Roman" w:cs="Times New Roman"/>
        </w:rPr>
        <w:t>development,</w:t>
      </w:r>
      <w:r>
        <w:rPr>
          <w:rFonts w:hint="default" w:ascii="Times New Roman" w:hAnsi="Times New Roman" w:cs="Times New Roman"/>
          <w:spacing w:val="13"/>
        </w:rPr>
        <w:t xml:space="preserve"> </w:t>
      </w:r>
      <w:r>
        <w:rPr>
          <w:rFonts w:hint="default" w:ascii="Times New Roman" w:hAnsi="Times New Roman" w:cs="Times New Roman"/>
        </w:rPr>
        <w:t>implementations</w:t>
      </w:r>
      <w:r>
        <w:rPr>
          <w:rFonts w:hint="default" w:ascii="Times New Roman" w:hAnsi="Times New Roman" w:cs="Times New Roman"/>
          <w:spacing w:val="13"/>
        </w:rPr>
        <w:t xml:space="preserve"> </w:t>
      </w:r>
      <w:r>
        <w:rPr>
          <w:rFonts w:hint="default" w:ascii="Times New Roman" w:hAnsi="Times New Roman" w:cs="Times New Roman"/>
        </w:rPr>
        <w:t>and</w:t>
      </w:r>
      <w:r>
        <w:rPr>
          <w:rFonts w:hint="default" w:ascii="Times New Roman" w:hAnsi="Times New Roman" w:cs="Times New Roman"/>
          <w:spacing w:val="15"/>
        </w:rPr>
        <w:t xml:space="preserve"> </w:t>
      </w:r>
      <w:r>
        <w:rPr>
          <w:rFonts w:hint="default" w:ascii="Times New Roman" w:hAnsi="Times New Roman" w:cs="Times New Roman"/>
        </w:rPr>
        <w:t>operation</w:t>
      </w:r>
      <w:r>
        <w:rPr>
          <w:rFonts w:hint="default" w:ascii="Times New Roman" w:hAnsi="Times New Roman" w:cs="Times New Roman"/>
          <w:spacing w:val="11"/>
        </w:rPr>
        <w:t xml:space="preserve"> </w:t>
      </w:r>
      <w:r>
        <w:rPr>
          <w:rFonts w:hint="default" w:ascii="Times New Roman" w:hAnsi="Times New Roman" w:cs="Times New Roman"/>
        </w:rPr>
        <w:t>of</w:t>
      </w:r>
      <w:r>
        <w:rPr>
          <w:rFonts w:hint="default" w:ascii="Times New Roman" w:hAnsi="Times New Roman" w:cs="Times New Roman"/>
          <w:spacing w:val="8"/>
        </w:rPr>
        <w:t xml:space="preserve"> </w:t>
      </w:r>
      <w:r>
        <w:rPr>
          <w:rFonts w:hint="default" w:ascii="Times New Roman" w:hAnsi="Times New Roman" w:cs="Times New Roman"/>
        </w:rPr>
        <w:t>control</w:t>
      </w:r>
      <w:r>
        <w:rPr>
          <w:rFonts w:hint="default" w:ascii="Times New Roman" w:hAnsi="Times New Roman" w:cs="Times New Roman"/>
          <w:spacing w:val="6"/>
        </w:rPr>
        <w:t xml:space="preserve"> </w:t>
      </w:r>
      <w:r>
        <w:rPr>
          <w:rFonts w:hint="default" w:ascii="Times New Roman" w:hAnsi="Times New Roman" w:cs="Times New Roman"/>
        </w:rPr>
        <w:t>systems</w:t>
      </w:r>
      <w:r>
        <w:rPr>
          <w:rFonts w:hint="default" w:ascii="Times New Roman" w:hAnsi="Times New Roman" w:cs="Times New Roman"/>
          <w:spacing w:val="13"/>
        </w:rPr>
        <w:t xml:space="preserve"> </w:t>
      </w:r>
      <w:r>
        <w:rPr>
          <w:rFonts w:hint="default" w:ascii="Times New Roman" w:hAnsi="Times New Roman" w:cs="Times New Roman"/>
        </w:rPr>
        <w:t>of</w:t>
      </w:r>
      <w:r>
        <w:rPr>
          <w:rFonts w:hint="default" w:ascii="Times New Roman" w:hAnsi="Times New Roman" w:cs="Times New Roman"/>
          <w:spacing w:val="-57"/>
        </w:rPr>
        <w:t xml:space="preserve"> </w:t>
      </w:r>
      <w:r>
        <w:rPr>
          <w:rFonts w:hint="default" w:ascii="Times New Roman" w:hAnsi="Times New Roman" w:cs="Times New Roman"/>
        </w:rPr>
        <w:t>accelerator</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3"/>
        </w:rPr>
        <w:t xml:space="preserve"> </w:t>
      </w:r>
      <w:r>
        <w:rPr>
          <w:rFonts w:hint="default" w:ascii="Times New Roman" w:hAnsi="Times New Roman" w:cs="Times New Roman"/>
        </w:rPr>
        <w:t>R</w:t>
      </w:r>
      <w:r>
        <w:rPr>
          <w:rFonts w:hint="default" w:ascii="Times New Roman" w:hAnsi="Times New Roman" w:cs="Times New Roman"/>
          <w:spacing w:val="-2"/>
        </w:rPr>
        <w:t xml:space="preserve"> </w:t>
      </w:r>
      <w:r>
        <w:rPr>
          <w:rFonts w:hint="default" w:ascii="Times New Roman" w:hAnsi="Times New Roman" w:cs="Times New Roman"/>
        </w:rPr>
        <w:t>&amp;</w:t>
      </w:r>
      <w:r>
        <w:rPr>
          <w:rFonts w:hint="default" w:ascii="Times New Roman" w:hAnsi="Times New Roman" w:cs="Times New Roman"/>
          <w:spacing w:val="-4"/>
        </w:rPr>
        <w:t xml:space="preserve"> </w:t>
      </w:r>
      <w:r>
        <w:rPr>
          <w:rFonts w:hint="default" w:ascii="Times New Roman" w:hAnsi="Times New Roman" w:cs="Times New Roman"/>
        </w:rPr>
        <w:t>D</w:t>
      </w:r>
      <w:r>
        <w:rPr>
          <w:rFonts w:hint="default" w:ascii="Times New Roman" w:hAnsi="Times New Roman" w:cs="Times New Roman"/>
          <w:spacing w:val="-1"/>
        </w:rPr>
        <w:t xml:space="preserve"> </w:t>
      </w:r>
      <w:r>
        <w:rPr>
          <w:rFonts w:hint="default" w:ascii="Times New Roman" w:hAnsi="Times New Roman" w:cs="Times New Roman"/>
        </w:rPr>
        <w:t>activities</w:t>
      </w:r>
      <w:r>
        <w:rPr>
          <w:rFonts w:hint="default" w:ascii="Times New Roman" w:hAnsi="Times New Roman" w:cs="Times New Roman"/>
          <w:spacing w:val="-2"/>
        </w:rPr>
        <w:t xml:space="preserve"> </w:t>
      </w:r>
      <w:r>
        <w:rPr>
          <w:rFonts w:hint="default" w:ascii="Times New Roman" w:hAnsi="Times New Roman" w:cs="Times New Roman"/>
        </w:rPr>
        <w:t>and</w:t>
      </w:r>
      <w:r>
        <w:rPr>
          <w:rFonts w:hint="default" w:ascii="Times New Roman" w:hAnsi="Times New Roman" w:cs="Times New Roman"/>
          <w:spacing w:val="4"/>
        </w:rPr>
        <w:t xml:space="preserve"> </w:t>
      </w:r>
      <w:r>
        <w:rPr>
          <w:rFonts w:hint="default" w:ascii="Times New Roman" w:hAnsi="Times New Roman" w:cs="Times New Roman"/>
        </w:rPr>
        <w:t>industrial</w:t>
      </w:r>
      <w:r>
        <w:rPr>
          <w:rFonts w:hint="default" w:ascii="Times New Roman" w:hAnsi="Times New Roman" w:cs="Times New Roman"/>
          <w:spacing w:val="-8"/>
        </w:rPr>
        <w:t xml:space="preserve"> </w:t>
      </w:r>
      <w:r>
        <w:rPr>
          <w:rFonts w:hint="default" w:ascii="Times New Roman" w:hAnsi="Times New Roman" w:cs="Times New Roman"/>
        </w:rPr>
        <w:t>applications.</w:t>
      </w:r>
      <w:r>
        <w:rPr>
          <w:rFonts w:hint="default" w:ascii="Times New Roman" w:hAnsi="Times New Roman" w:cs="Times New Roman"/>
          <w:spacing w:val="2"/>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scope</w:t>
      </w:r>
      <w:r>
        <w:rPr>
          <w:rFonts w:hint="default" w:ascii="Times New Roman" w:hAnsi="Times New Roman" w:cs="Times New Roman"/>
          <w:spacing w:val="9"/>
        </w:rPr>
        <w:t xml:space="preserve"> </w:t>
      </w:r>
      <w:r>
        <w:rPr>
          <w:rFonts w:hint="default" w:ascii="Times New Roman" w:hAnsi="Times New Roman" w:cs="Times New Roman"/>
        </w:rPr>
        <w:t>encompasses:</w:t>
      </w:r>
    </w:p>
    <w:p>
      <w:pPr>
        <w:pStyle w:val="17"/>
        <w:numPr>
          <w:ilvl w:val="2"/>
          <w:numId w:val="5"/>
        </w:numPr>
        <w:tabs>
          <w:tab w:val="left" w:pos="821"/>
        </w:tabs>
        <w:spacing w:before="155"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Indus-1 SRS</w:t>
      </w:r>
      <w:r>
        <w:rPr>
          <w:rFonts w:hint="default" w:ascii="Times New Roman" w:hAnsi="Times New Roman" w:cs="Times New Roman"/>
          <w:spacing w:val="1"/>
          <w:sz w:val="24"/>
        </w:rPr>
        <w:t xml:space="preserve"> </w:t>
      </w:r>
      <w:r>
        <w:rPr>
          <w:rFonts w:hint="default" w:ascii="Times New Roman" w:hAnsi="Times New Roman" w:cs="Times New Roman"/>
          <w:sz w:val="24"/>
        </w:rPr>
        <w:t>Control</w:t>
      </w:r>
      <w:r>
        <w:rPr>
          <w:rFonts w:hint="default" w:ascii="Times New Roman" w:hAnsi="Times New Roman" w:cs="Times New Roman"/>
          <w:spacing w:val="-8"/>
          <w:sz w:val="24"/>
        </w:rPr>
        <w:t xml:space="preserve"> </w:t>
      </w:r>
      <w:r>
        <w:rPr>
          <w:rFonts w:hint="default" w:ascii="Times New Roman" w:hAnsi="Times New Roman" w:cs="Times New Roman"/>
          <w:sz w:val="24"/>
        </w:rPr>
        <w:t>System</w:t>
      </w:r>
    </w:p>
    <w:p>
      <w:pPr>
        <w:pStyle w:val="17"/>
        <w:numPr>
          <w:ilvl w:val="3"/>
          <w:numId w:val="5"/>
        </w:numPr>
        <w:tabs>
          <w:tab w:val="left" w:pos="1540"/>
          <w:tab w:val="left" w:pos="1541"/>
        </w:tabs>
        <w:spacing w:before="140" w:after="0" w:line="240" w:lineRule="auto"/>
        <w:ind w:left="1541" w:right="0" w:hanging="360"/>
        <w:jc w:val="left"/>
        <w:rPr>
          <w:rFonts w:hint="default" w:ascii="Times New Roman" w:hAnsi="Times New Roman" w:cs="Times New Roman"/>
          <w:sz w:val="24"/>
        </w:rPr>
      </w:pPr>
      <w:r>
        <w:rPr>
          <w:rFonts w:hint="default" w:ascii="Times New Roman" w:hAnsi="Times New Roman" w:cs="Times New Roman"/>
          <w:sz w:val="24"/>
        </w:rPr>
        <w:t>Indus-1</w:t>
      </w:r>
      <w:r>
        <w:rPr>
          <w:rFonts w:hint="default" w:ascii="Times New Roman" w:hAnsi="Times New Roman" w:cs="Times New Roman"/>
          <w:spacing w:val="-3"/>
          <w:sz w:val="24"/>
        </w:rPr>
        <w:t xml:space="preserve"> </w:t>
      </w:r>
      <w:r>
        <w:rPr>
          <w:rFonts w:hint="default" w:ascii="Times New Roman" w:hAnsi="Times New Roman" w:cs="Times New Roman"/>
          <w:sz w:val="24"/>
        </w:rPr>
        <w:t>SRS</w:t>
      </w:r>
      <w:r>
        <w:rPr>
          <w:rFonts w:hint="default" w:ascii="Times New Roman" w:hAnsi="Times New Roman" w:cs="Times New Roman"/>
          <w:spacing w:val="-3"/>
          <w:sz w:val="24"/>
        </w:rPr>
        <w:t xml:space="preserve"> </w:t>
      </w:r>
      <w:r>
        <w:rPr>
          <w:rFonts w:hint="default" w:ascii="Times New Roman" w:hAnsi="Times New Roman" w:cs="Times New Roman"/>
          <w:sz w:val="24"/>
        </w:rPr>
        <w:t>Subsystems</w:t>
      </w:r>
    </w:p>
    <w:p>
      <w:pPr>
        <w:pStyle w:val="17"/>
        <w:numPr>
          <w:ilvl w:val="2"/>
          <w:numId w:val="5"/>
        </w:numPr>
        <w:tabs>
          <w:tab w:val="left" w:pos="821"/>
        </w:tabs>
        <w:spacing w:before="136"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Indus-2 SRS</w:t>
      </w:r>
      <w:r>
        <w:rPr>
          <w:rFonts w:hint="default" w:ascii="Times New Roman" w:hAnsi="Times New Roman" w:cs="Times New Roman"/>
          <w:spacing w:val="1"/>
          <w:sz w:val="24"/>
        </w:rPr>
        <w:t xml:space="preserve"> </w:t>
      </w:r>
      <w:r>
        <w:rPr>
          <w:rFonts w:hint="default" w:ascii="Times New Roman" w:hAnsi="Times New Roman" w:cs="Times New Roman"/>
          <w:sz w:val="24"/>
        </w:rPr>
        <w:t>Control</w:t>
      </w:r>
      <w:r>
        <w:rPr>
          <w:rFonts w:hint="default" w:ascii="Times New Roman" w:hAnsi="Times New Roman" w:cs="Times New Roman"/>
          <w:spacing w:val="-8"/>
          <w:sz w:val="24"/>
        </w:rPr>
        <w:t xml:space="preserve"> </w:t>
      </w:r>
      <w:r>
        <w:rPr>
          <w:rFonts w:hint="default" w:ascii="Times New Roman" w:hAnsi="Times New Roman" w:cs="Times New Roman"/>
          <w:sz w:val="24"/>
        </w:rPr>
        <w:t>System</w:t>
      </w:r>
    </w:p>
    <w:p>
      <w:pPr>
        <w:pStyle w:val="17"/>
        <w:numPr>
          <w:ilvl w:val="3"/>
          <w:numId w:val="5"/>
        </w:numPr>
        <w:tabs>
          <w:tab w:val="left" w:pos="1540"/>
          <w:tab w:val="left" w:pos="1541"/>
        </w:tabs>
        <w:spacing w:before="139" w:after="0" w:line="240" w:lineRule="auto"/>
        <w:ind w:left="1541" w:right="0" w:hanging="360"/>
        <w:jc w:val="left"/>
        <w:rPr>
          <w:rFonts w:hint="default" w:ascii="Times New Roman" w:hAnsi="Times New Roman" w:cs="Times New Roman"/>
          <w:sz w:val="24"/>
        </w:rPr>
      </w:pPr>
      <w:r>
        <w:rPr>
          <w:rFonts w:hint="default" w:ascii="Times New Roman" w:hAnsi="Times New Roman" w:cs="Times New Roman"/>
          <w:sz w:val="24"/>
        </w:rPr>
        <w:t>Indus-2</w:t>
      </w:r>
      <w:r>
        <w:rPr>
          <w:rFonts w:hint="default" w:ascii="Times New Roman" w:hAnsi="Times New Roman" w:cs="Times New Roman"/>
          <w:spacing w:val="-3"/>
          <w:sz w:val="24"/>
        </w:rPr>
        <w:t xml:space="preserve"> </w:t>
      </w:r>
      <w:r>
        <w:rPr>
          <w:rFonts w:hint="default" w:ascii="Times New Roman" w:hAnsi="Times New Roman" w:cs="Times New Roman"/>
          <w:sz w:val="24"/>
        </w:rPr>
        <w:t>SRS</w:t>
      </w:r>
      <w:r>
        <w:rPr>
          <w:rFonts w:hint="default" w:ascii="Times New Roman" w:hAnsi="Times New Roman" w:cs="Times New Roman"/>
          <w:spacing w:val="-3"/>
          <w:sz w:val="24"/>
        </w:rPr>
        <w:t xml:space="preserve"> </w:t>
      </w:r>
      <w:r>
        <w:rPr>
          <w:rFonts w:hint="default" w:ascii="Times New Roman" w:hAnsi="Times New Roman" w:cs="Times New Roman"/>
          <w:sz w:val="24"/>
        </w:rPr>
        <w:t>Subsystems</w:t>
      </w:r>
    </w:p>
    <w:p>
      <w:pPr>
        <w:pStyle w:val="17"/>
        <w:numPr>
          <w:ilvl w:val="2"/>
          <w:numId w:val="5"/>
        </w:numPr>
        <w:tabs>
          <w:tab w:val="left" w:pos="821"/>
        </w:tabs>
        <w:spacing w:before="136" w:after="0" w:line="240" w:lineRule="auto"/>
        <w:ind w:left="821" w:right="626" w:hanging="361"/>
        <w:jc w:val="left"/>
        <w:rPr>
          <w:rFonts w:hint="default" w:ascii="Times New Roman" w:hAnsi="Times New Roman" w:cs="Times New Roman"/>
          <w:sz w:val="24"/>
        </w:rPr>
      </w:pPr>
      <w:r>
        <w:rPr>
          <w:rFonts w:hint="default" w:ascii="Times New Roman" w:hAnsi="Times New Roman" w:cs="Times New Roman"/>
          <w:sz w:val="24"/>
        </w:rPr>
        <w:t>Control</w:t>
      </w:r>
      <w:r>
        <w:rPr>
          <w:rFonts w:hint="default" w:ascii="Times New Roman" w:hAnsi="Times New Roman" w:cs="Times New Roman"/>
          <w:spacing w:val="27"/>
          <w:sz w:val="24"/>
        </w:rPr>
        <w:t xml:space="preserve"> </w:t>
      </w:r>
      <w:r>
        <w:rPr>
          <w:rFonts w:hint="default" w:ascii="Times New Roman" w:hAnsi="Times New Roman" w:cs="Times New Roman"/>
          <w:sz w:val="24"/>
        </w:rPr>
        <w:t>System</w:t>
      </w:r>
      <w:r>
        <w:rPr>
          <w:rFonts w:hint="default" w:ascii="Times New Roman" w:hAnsi="Times New Roman" w:cs="Times New Roman"/>
          <w:spacing w:val="33"/>
          <w:sz w:val="24"/>
        </w:rPr>
        <w:t xml:space="preserve"> </w:t>
      </w:r>
      <w:r>
        <w:rPr>
          <w:rFonts w:hint="default" w:ascii="Times New Roman" w:hAnsi="Times New Roman" w:cs="Times New Roman"/>
          <w:sz w:val="24"/>
        </w:rPr>
        <w:t>for</w:t>
      </w:r>
      <w:r>
        <w:rPr>
          <w:rFonts w:hint="default" w:ascii="Times New Roman" w:hAnsi="Times New Roman" w:cs="Times New Roman"/>
          <w:spacing w:val="33"/>
          <w:sz w:val="24"/>
        </w:rPr>
        <w:t xml:space="preserve"> </w:t>
      </w:r>
      <w:r>
        <w:rPr>
          <w:rFonts w:hint="default" w:ascii="Times New Roman" w:hAnsi="Times New Roman" w:cs="Times New Roman"/>
          <w:sz w:val="24"/>
        </w:rPr>
        <w:t>Electron</w:t>
      </w:r>
      <w:r>
        <w:rPr>
          <w:rFonts w:hint="default" w:ascii="Times New Roman" w:hAnsi="Times New Roman" w:cs="Times New Roman"/>
          <w:spacing w:val="32"/>
          <w:sz w:val="24"/>
        </w:rPr>
        <w:t xml:space="preserve"> </w:t>
      </w:r>
      <w:r>
        <w:rPr>
          <w:rFonts w:hint="default" w:ascii="Times New Roman" w:hAnsi="Times New Roman" w:cs="Times New Roman"/>
          <w:sz w:val="24"/>
        </w:rPr>
        <w:t>Linac</w:t>
      </w:r>
      <w:r>
        <w:rPr>
          <w:rFonts w:hint="default" w:ascii="Times New Roman" w:hAnsi="Times New Roman" w:cs="Times New Roman"/>
          <w:spacing w:val="35"/>
          <w:sz w:val="24"/>
        </w:rPr>
        <w:t xml:space="preserve"> </w:t>
      </w:r>
      <w:r>
        <w:rPr>
          <w:rFonts w:hint="default" w:ascii="Times New Roman" w:hAnsi="Times New Roman" w:cs="Times New Roman"/>
          <w:sz w:val="24"/>
        </w:rPr>
        <w:t>&amp;</w:t>
      </w:r>
      <w:r>
        <w:rPr>
          <w:rFonts w:hint="default" w:ascii="Times New Roman" w:hAnsi="Times New Roman" w:cs="Times New Roman"/>
          <w:spacing w:val="33"/>
          <w:sz w:val="24"/>
        </w:rPr>
        <w:t xml:space="preserve"> </w:t>
      </w:r>
      <w:r>
        <w:rPr>
          <w:rFonts w:hint="default" w:ascii="Times New Roman" w:hAnsi="Times New Roman" w:cs="Times New Roman"/>
          <w:sz w:val="24"/>
        </w:rPr>
        <w:t>Electron</w:t>
      </w:r>
      <w:r>
        <w:rPr>
          <w:rFonts w:hint="default" w:ascii="Times New Roman" w:hAnsi="Times New Roman" w:cs="Times New Roman"/>
          <w:spacing w:val="31"/>
          <w:sz w:val="24"/>
        </w:rPr>
        <w:t xml:space="preserve"> </w:t>
      </w:r>
      <w:r>
        <w:rPr>
          <w:rFonts w:hint="default" w:ascii="Times New Roman" w:hAnsi="Times New Roman" w:cs="Times New Roman"/>
          <w:sz w:val="24"/>
        </w:rPr>
        <w:t>Beam</w:t>
      </w:r>
      <w:r>
        <w:rPr>
          <w:rFonts w:hint="default" w:ascii="Times New Roman" w:hAnsi="Times New Roman" w:cs="Times New Roman"/>
          <w:spacing w:val="28"/>
          <w:sz w:val="24"/>
        </w:rPr>
        <w:t xml:space="preserve"> </w:t>
      </w:r>
      <w:r>
        <w:rPr>
          <w:rFonts w:hint="default" w:ascii="Times New Roman" w:hAnsi="Times New Roman" w:cs="Times New Roman"/>
          <w:sz w:val="24"/>
        </w:rPr>
        <w:t>Radiation</w:t>
      </w:r>
      <w:r>
        <w:rPr>
          <w:rFonts w:hint="default" w:ascii="Times New Roman" w:hAnsi="Times New Roman" w:cs="Times New Roman"/>
          <w:spacing w:val="31"/>
          <w:sz w:val="24"/>
        </w:rPr>
        <w:t xml:space="preserve"> </w:t>
      </w:r>
      <w:r>
        <w:rPr>
          <w:rFonts w:hint="default" w:ascii="Times New Roman" w:hAnsi="Times New Roman" w:cs="Times New Roman"/>
          <w:sz w:val="24"/>
        </w:rPr>
        <w:t>Processing</w:t>
      </w:r>
      <w:r>
        <w:rPr>
          <w:rFonts w:hint="default" w:ascii="Times New Roman" w:hAnsi="Times New Roman" w:cs="Times New Roman"/>
          <w:spacing w:val="37"/>
          <w:sz w:val="24"/>
        </w:rPr>
        <w:t xml:space="preserve"> </w:t>
      </w:r>
      <w:r>
        <w:rPr>
          <w:rFonts w:hint="default" w:ascii="Times New Roman" w:hAnsi="Times New Roman" w:cs="Times New Roman"/>
          <w:sz w:val="24"/>
        </w:rPr>
        <w:t>Facility</w:t>
      </w:r>
      <w:r>
        <w:rPr>
          <w:rFonts w:hint="default" w:ascii="Times New Roman" w:hAnsi="Times New Roman" w:cs="Times New Roman"/>
          <w:spacing w:val="-57"/>
          <w:sz w:val="24"/>
        </w:rPr>
        <w:t xml:space="preserve"> </w:t>
      </w:r>
      <w:r>
        <w:rPr>
          <w:rFonts w:hint="default" w:ascii="Times New Roman" w:hAnsi="Times New Roman" w:cs="Times New Roman"/>
          <w:sz w:val="24"/>
        </w:rPr>
        <w:t>(EBRPF)</w:t>
      </w:r>
    </w:p>
    <w:p>
      <w:pPr>
        <w:pStyle w:val="17"/>
        <w:numPr>
          <w:ilvl w:val="2"/>
          <w:numId w:val="5"/>
        </w:numPr>
        <w:tabs>
          <w:tab w:val="left" w:pos="821"/>
        </w:tabs>
        <w:spacing w:before="0"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Control</w:t>
      </w:r>
      <w:r>
        <w:rPr>
          <w:rFonts w:hint="default" w:ascii="Times New Roman" w:hAnsi="Times New Roman" w:cs="Times New Roman"/>
          <w:spacing w:val="-10"/>
          <w:sz w:val="24"/>
        </w:rPr>
        <w:t xml:space="preserve"> </w:t>
      </w:r>
      <w:r>
        <w:rPr>
          <w:rFonts w:hint="default" w:ascii="Times New Roman" w:hAnsi="Times New Roman" w:cs="Times New Roman"/>
          <w:sz w:val="24"/>
        </w:rPr>
        <w:t>System</w:t>
      </w:r>
      <w:r>
        <w:rPr>
          <w:rFonts w:hint="default" w:ascii="Times New Roman" w:hAnsi="Times New Roman" w:cs="Times New Roman"/>
          <w:spacing w:val="-5"/>
          <w:sz w:val="24"/>
        </w:rPr>
        <w:t xml:space="preserve"> </w:t>
      </w:r>
      <w:r>
        <w:rPr>
          <w:rFonts w:hint="default" w:ascii="Times New Roman" w:hAnsi="Times New Roman" w:cs="Times New Roman"/>
          <w:sz w:val="24"/>
        </w:rPr>
        <w:t>for Test Stands</w:t>
      </w:r>
      <w:r>
        <w:rPr>
          <w:rFonts w:hint="default" w:ascii="Times New Roman" w:hAnsi="Times New Roman" w:cs="Times New Roman"/>
          <w:spacing w:val="1"/>
          <w:sz w:val="24"/>
        </w:rPr>
        <w:t xml:space="preserve"> </w:t>
      </w:r>
      <w:r>
        <w:rPr>
          <w:rFonts w:hint="default" w:ascii="Times New Roman" w:hAnsi="Times New Roman" w:cs="Times New Roman"/>
          <w:sz w:val="24"/>
        </w:rPr>
        <w:t>for</w:t>
      </w:r>
      <w:r>
        <w:rPr>
          <w:rFonts w:hint="default" w:ascii="Times New Roman" w:hAnsi="Times New Roman" w:cs="Times New Roman"/>
          <w:spacing w:val="1"/>
          <w:sz w:val="24"/>
        </w:rPr>
        <w:t xml:space="preserve"> </w:t>
      </w:r>
      <w:r>
        <w:rPr>
          <w:rFonts w:hint="default" w:ascii="Times New Roman" w:hAnsi="Times New Roman" w:cs="Times New Roman"/>
          <w:sz w:val="24"/>
        </w:rPr>
        <w:t>Super</w:t>
      </w:r>
      <w:r>
        <w:rPr>
          <w:rFonts w:hint="default" w:ascii="Times New Roman" w:hAnsi="Times New Roman" w:cs="Times New Roman"/>
          <w:spacing w:val="-4"/>
          <w:sz w:val="24"/>
        </w:rPr>
        <w:t xml:space="preserve"> </w:t>
      </w:r>
      <w:r>
        <w:rPr>
          <w:rFonts w:hint="default" w:ascii="Times New Roman" w:hAnsi="Times New Roman" w:cs="Times New Roman"/>
          <w:sz w:val="24"/>
        </w:rPr>
        <w:t>Conducting Cavity</w:t>
      </w:r>
      <w:r>
        <w:rPr>
          <w:rFonts w:hint="default" w:ascii="Times New Roman" w:hAnsi="Times New Roman" w:cs="Times New Roman"/>
          <w:spacing w:val="-10"/>
          <w:sz w:val="24"/>
        </w:rPr>
        <w:t xml:space="preserve"> </w:t>
      </w:r>
      <w:r>
        <w:rPr>
          <w:rFonts w:hint="default" w:ascii="Times New Roman" w:hAnsi="Times New Roman" w:cs="Times New Roman"/>
          <w:sz w:val="24"/>
        </w:rPr>
        <w:t>Testing</w:t>
      </w:r>
    </w:p>
    <w:p>
      <w:pPr>
        <w:pStyle w:val="17"/>
        <w:numPr>
          <w:ilvl w:val="3"/>
          <w:numId w:val="5"/>
        </w:numPr>
        <w:tabs>
          <w:tab w:val="left" w:pos="1540"/>
          <w:tab w:val="left" w:pos="1541"/>
        </w:tabs>
        <w:spacing w:before="138" w:after="0" w:line="240" w:lineRule="auto"/>
        <w:ind w:left="1541" w:right="0" w:hanging="360"/>
        <w:jc w:val="left"/>
        <w:rPr>
          <w:rFonts w:hint="default" w:ascii="Times New Roman" w:hAnsi="Times New Roman" w:cs="Times New Roman"/>
          <w:sz w:val="24"/>
        </w:rPr>
      </w:pPr>
      <w:r>
        <w:rPr>
          <w:rFonts w:hint="default" w:ascii="Times New Roman" w:hAnsi="Times New Roman" w:cs="Times New Roman"/>
          <w:sz w:val="24"/>
        </w:rPr>
        <w:t>Vertical</w:t>
      </w:r>
      <w:r>
        <w:rPr>
          <w:rFonts w:hint="default" w:ascii="Times New Roman" w:hAnsi="Times New Roman" w:cs="Times New Roman"/>
          <w:spacing w:val="-10"/>
          <w:sz w:val="24"/>
        </w:rPr>
        <w:t xml:space="preserve"> </w:t>
      </w:r>
      <w:r>
        <w:rPr>
          <w:rFonts w:hint="default" w:ascii="Times New Roman" w:hAnsi="Times New Roman" w:cs="Times New Roman"/>
          <w:sz w:val="24"/>
        </w:rPr>
        <w:t>Test</w:t>
      </w:r>
      <w:r>
        <w:rPr>
          <w:rFonts w:hint="default" w:ascii="Times New Roman" w:hAnsi="Times New Roman" w:cs="Times New Roman"/>
          <w:spacing w:val="5"/>
          <w:sz w:val="24"/>
        </w:rPr>
        <w:t xml:space="preserve"> </w:t>
      </w:r>
      <w:r>
        <w:rPr>
          <w:rFonts w:hint="default" w:ascii="Times New Roman" w:hAnsi="Times New Roman" w:cs="Times New Roman"/>
          <w:sz w:val="24"/>
        </w:rPr>
        <w:t>Stand</w:t>
      </w:r>
      <w:r>
        <w:rPr>
          <w:rFonts w:hint="default" w:ascii="Times New Roman" w:hAnsi="Times New Roman" w:cs="Times New Roman"/>
          <w:spacing w:val="-1"/>
          <w:sz w:val="24"/>
        </w:rPr>
        <w:t xml:space="preserve"> </w:t>
      </w:r>
      <w:r>
        <w:rPr>
          <w:rFonts w:hint="default" w:ascii="Times New Roman" w:hAnsi="Times New Roman" w:cs="Times New Roman"/>
          <w:sz w:val="24"/>
        </w:rPr>
        <w:t>(VTS)</w:t>
      </w:r>
    </w:p>
    <w:p>
      <w:pPr>
        <w:pStyle w:val="17"/>
        <w:numPr>
          <w:ilvl w:val="3"/>
          <w:numId w:val="5"/>
        </w:numPr>
        <w:tabs>
          <w:tab w:val="left" w:pos="1540"/>
          <w:tab w:val="left" w:pos="1541"/>
        </w:tabs>
        <w:spacing w:before="138" w:after="0" w:line="240" w:lineRule="auto"/>
        <w:ind w:left="1541" w:right="0" w:hanging="360"/>
        <w:jc w:val="left"/>
        <w:rPr>
          <w:rFonts w:hint="default" w:ascii="Times New Roman" w:hAnsi="Times New Roman" w:cs="Times New Roman"/>
          <w:sz w:val="24"/>
        </w:rPr>
      </w:pPr>
      <w:r>
        <w:rPr>
          <w:rFonts w:hint="default" w:ascii="Times New Roman" w:hAnsi="Times New Roman" w:cs="Times New Roman"/>
          <w:sz w:val="24"/>
        </w:rPr>
        <w:t>Horizontal</w:t>
      </w:r>
      <w:r>
        <w:rPr>
          <w:rFonts w:hint="default" w:ascii="Times New Roman" w:hAnsi="Times New Roman" w:cs="Times New Roman"/>
          <w:spacing w:val="-10"/>
          <w:sz w:val="24"/>
        </w:rPr>
        <w:t xml:space="preserve"> </w:t>
      </w:r>
      <w:r>
        <w:rPr>
          <w:rFonts w:hint="default" w:ascii="Times New Roman" w:hAnsi="Times New Roman" w:cs="Times New Roman"/>
          <w:sz w:val="24"/>
        </w:rPr>
        <w:t>Test</w:t>
      </w:r>
      <w:r>
        <w:rPr>
          <w:rFonts w:hint="default" w:ascii="Times New Roman" w:hAnsi="Times New Roman" w:cs="Times New Roman"/>
          <w:spacing w:val="5"/>
          <w:sz w:val="24"/>
        </w:rPr>
        <w:t xml:space="preserve"> </w:t>
      </w:r>
      <w:r>
        <w:rPr>
          <w:rFonts w:hint="default" w:ascii="Times New Roman" w:hAnsi="Times New Roman" w:cs="Times New Roman"/>
          <w:sz w:val="24"/>
        </w:rPr>
        <w:t>Stand</w:t>
      </w:r>
      <w:r>
        <w:rPr>
          <w:rFonts w:hint="default" w:ascii="Times New Roman" w:hAnsi="Times New Roman" w:cs="Times New Roman"/>
          <w:spacing w:val="-1"/>
          <w:sz w:val="24"/>
        </w:rPr>
        <w:t xml:space="preserve"> </w:t>
      </w:r>
      <w:r>
        <w:rPr>
          <w:rFonts w:hint="default" w:ascii="Times New Roman" w:hAnsi="Times New Roman" w:cs="Times New Roman"/>
          <w:sz w:val="24"/>
        </w:rPr>
        <w:t>(HTS)</w:t>
      </w:r>
    </w:p>
    <w:p>
      <w:pPr>
        <w:pStyle w:val="17"/>
        <w:numPr>
          <w:ilvl w:val="2"/>
          <w:numId w:val="5"/>
        </w:numPr>
        <w:tabs>
          <w:tab w:val="left" w:pos="821"/>
        </w:tabs>
        <w:spacing w:before="142"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Control</w:t>
      </w:r>
      <w:r>
        <w:rPr>
          <w:rFonts w:hint="default" w:ascii="Times New Roman" w:hAnsi="Times New Roman" w:cs="Times New Roman"/>
          <w:spacing w:val="-9"/>
          <w:sz w:val="24"/>
        </w:rPr>
        <w:t xml:space="preserve"> </w:t>
      </w:r>
      <w:r>
        <w:rPr>
          <w:rFonts w:hint="default" w:ascii="Times New Roman" w:hAnsi="Times New Roman" w:cs="Times New Roman"/>
          <w:sz w:val="24"/>
        </w:rPr>
        <w:t>System</w:t>
      </w:r>
      <w:r>
        <w:rPr>
          <w:rFonts w:hint="default" w:ascii="Times New Roman" w:hAnsi="Times New Roman" w:cs="Times New Roman"/>
          <w:spacing w:val="-4"/>
          <w:sz w:val="24"/>
        </w:rPr>
        <w:t xml:space="preserve"> </w:t>
      </w:r>
      <w:r>
        <w:rPr>
          <w:rFonts w:hint="default" w:ascii="Times New Roman" w:hAnsi="Times New Roman" w:cs="Times New Roman"/>
          <w:sz w:val="24"/>
        </w:rPr>
        <w:t>for</w:t>
      </w:r>
      <w:r>
        <w:rPr>
          <w:rFonts w:hint="default" w:ascii="Times New Roman" w:hAnsi="Times New Roman" w:cs="Times New Roman"/>
          <w:spacing w:val="2"/>
          <w:sz w:val="24"/>
        </w:rPr>
        <w:t xml:space="preserve"> </w:t>
      </w:r>
      <w:r>
        <w:rPr>
          <w:rFonts w:hint="default" w:ascii="Times New Roman" w:hAnsi="Times New Roman" w:cs="Times New Roman"/>
          <w:sz w:val="24"/>
        </w:rPr>
        <w:t>Proton</w:t>
      </w:r>
      <w:r>
        <w:rPr>
          <w:rFonts w:hint="default" w:ascii="Times New Roman" w:hAnsi="Times New Roman" w:cs="Times New Roman"/>
          <w:spacing w:val="-5"/>
          <w:sz w:val="24"/>
        </w:rPr>
        <w:t xml:space="preserve"> </w:t>
      </w:r>
      <w:r>
        <w:rPr>
          <w:rFonts w:hint="default" w:ascii="Times New Roman" w:hAnsi="Times New Roman" w:cs="Times New Roman"/>
          <w:sz w:val="24"/>
        </w:rPr>
        <w:t>Linac Sub-systems</w:t>
      </w:r>
    </w:p>
    <w:p>
      <w:pPr>
        <w:pStyle w:val="8"/>
        <w:spacing w:before="2" w:line="240" w:lineRule="auto"/>
        <w:rPr>
          <w:rFonts w:hint="default" w:ascii="Times New Roman" w:hAnsi="Times New Roman" w:cs="Times New Roman"/>
          <w:sz w:val="26"/>
        </w:rPr>
      </w:pPr>
    </w:p>
    <w:p>
      <w:pPr>
        <w:pStyle w:val="4"/>
        <w:spacing w:line="240" w:lineRule="auto"/>
        <w:ind w:left="100"/>
        <w:rPr>
          <w:rFonts w:hint="default" w:ascii="Times New Roman" w:hAnsi="Times New Roman" w:cs="Times New Roman"/>
        </w:rPr>
      </w:pPr>
      <w:r>
        <w:rPr>
          <w:rFonts w:hint="default" w:ascii="Times New Roman" w:hAnsi="Times New Roman" w:cs="Times New Roman"/>
        </w:rPr>
        <w:t>Developments</w:t>
      </w:r>
    </w:p>
    <w:p>
      <w:pPr>
        <w:pStyle w:val="8"/>
        <w:spacing w:before="4" w:line="240" w:lineRule="auto"/>
        <w:rPr>
          <w:rFonts w:hint="default" w:ascii="Times New Roman" w:hAnsi="Times New Roman" w:cs="Times New Roman"/>
          <w:b/>
          <w:sz w:val="27"/>
        </w:rPr>
      </w:pPr>
    </w:p>
    <w:p>
      <w:pPr>
        <w:pStyle w:val="8"/>
        <w:spacing w:before="1" w:line="240" w:lineRule="auto"/>
        <w:ind w:left="100" w:right="620"/>
        <w:jc w:val="both"/>
        <w:rPr>
          <w:rFonts w:hint="default" w:ascii="Times New Roman" w:hAnsi="Times New Roman" w:cs="Times New Roman"/>
        </w:rPr>
      </w:pPr>
      <w:r>
        <w:rPr>
          <w:rFonts w:hint="default" w:ascii="Times New Roman" w:hAnsi="Times New Roman" w:cs="Times New Roman"/>
        </w:rPr>
        <w:t>Accelerator Controls System Division (ACSD) is involved in development of control systems</w:t>
      </w:r>
      <w:r>
        <w:rPr>
          <w:rFonts w:hint="default" w:ascii="Times New Roman" w:hAnsi="Times New Roman" w:cs="Times New Roman"/>
          <w:spacing w:val="-57"/>
        </w:rPr>
        <w:t xml:space="preserve"> </w:t>
      </w:r>
      <w:r>
        <w:rPr>
          <w:rFonts w:hint="default" w:ascii="Times New Roman" w:hAnsi="Times New Roman" w:cs="Times New Roman"/>
        </w:rPr>
        <w:t>for various particle accelerators. These control systems are heterogeneous, distributed and</w:t>
      </w:r>
      <w:r>
        <w:rPr>
          <w:rFonts w:hint="default" w:ascii="Times New Roman" w:hAnsi="Times New Roman" w:cs="Times New Roman"/>
          <w:spacing w:val="1"/>
        </w:rPr>
        <w:t xml:space="preserve"> </w:t>
      </w:r>
      <w:r>
        <w:rPr>
          <w:rFonts w:hint="default" w:ascii="Times New Roman" w:hAnsi="Times New Roman" w:cs="Times New Roman"/>
        </w:rPr>
        <w:t>involve large number of I/OS. These systems require state of art technology and continuous</w:t>
      </w:r>
      <w:r>
        <w:rPr>
          <w:rFonts w:hint="default" w:ascii="Times New Roman" w:hAnsi="Times New Roman" w:cs="Times New Roman"/>
          <w:spacing w:val="1"/>
        </w:rPr>
        <w:t xml:space="preserve"> </w:t>
      </w:r>
      <w:r>
        <w:rPr>
          <w:rFonts w:hint="default" w:ascii="Times New Roman" w:hAnsi="Times New Roman" w:cs="Times New Roman"/>
        </w:rPr>
        <w:t>upgradations. Accordingly, a large number of indigenous developments, and R &amp; D activities</w:t>
      </w:r>
      <w:r>
        <w:rPr>
          <w:rFonts w:hint="default" w:ascii="Times New Roman" w:hAnsi="Times New Roman" w:cs="Times New Roman"/>
          <w:spacing w:val="-57"/>
        </w:rPr>
        <w:t xml:space="preserve"> </w:t>
      </w:r>
      <w:r>
        <w:rPr>
          <w:rFonts w:hint="default" w:ascii="Times New Roman" w:hAnsi="Times New Roman" w:cs="Times New Roman"/>
        </w:rPr>
        <w:t>are</w:t>
      </w:r>
      <w:r>
        <w:rPr>
          <w:rFonts w:hint="default" w:ascii="Times New Roman" w:hAnsi="Times New Roman" w:cs="Times New Roman"/>
          <w:spacing w:val="-5"/>
        </w:rPr>
        <w:t xml:space="preserve"> </w:t>
      </w:r>
      <w:r>
        <w:rPr>
          <w:rFonts w:hint="default" w:ascii="Times New Roman" w:hAnsi="Times New Roman" w:cs="Times New Roman"/>
        </w:rPr>
        <w:t>taken</w:t>
      </w:r>
      <w:r>
        <w:rPr>
          <w:rFonts w:hint="default" w:ascii="Times New Roman" w:hAnsi="Times New Roman" w:cs="Times New Roman"/>
          <w:spacing w:val="-3"/>
        </w:rPr>
        <w:t xml:space="preserve"> </w:t>
      </w:r>
      <w:r>
        <w:rPr>
          <w:rFonts w:hint="default" w:ascii="Times New Roman" w:hAnsi="Times New Roman" w:cs="Times New Roman"/>
        </w:rPr>
        <w:t>which</w:t>
      </w:r>
      <w:r>
        <w:rPr>
          <w:rFonts w:hint="default" w:ascii="Times New Roman" w:hAnsi="Times New Roman" w:cs="Times New Roman"/>
          <w:spacing w:val="-3"/>
        </w:rPr>
        <w:t xml:space="preserve"> </w:t>
      </w:r>
      <w:r>
        <w:rPr>
          <w:rFonts w:hint="default" w:ascii="Times New Roman" w:hAnsi="Times New Roman" w:cs="Times New Roman"/>
        </w:rPr>
        <w:t>are</w:t>
      </w:r>
      <w:r>
        <w:rPr>
          <w:rFonts w:hint="default" w:ascii="Times New Roman" w:hAnsi="Times New Roman" w:cs="Times New Roman"/>
          <w:spacing w:val="6"/>
        </w:rPr>
        <w:t xml:space="preserve"> </w:t>
      </w:r>
      <w:r>
        <w:rPr>
          <w:rFonts w:hint="default" w:ascii="Times New Roman" w:hAnsi="Times New Roman" w:cs="Times New Roman"/>
        </w:rPr>
        <w:t>finally</w:t>
      </w:r>
      <w:r>
        <w:rPr>
          <w:rFonts w:hint="default" w:ascii="Times New Roman" w:hAnsi="Times New Roman" w:cs="Times New Roman"/>
          <w:spacing w:val="-7"/>
        </w:rPr>
        <w:t xml:space="preserve"> </w:t>
      </w:r>
      <w:r>
        <w:rPr>
          <w:rFonts w:hint="default" w:ascii="Times New Roman" w:hAnsi="Times New Roman" w:cs="Times New Roman"/>
        </w:rPr>
        <w:t>deployed</w:t>
      </w:r>
      <w:r>
        <w:rPr>
          <w:rFonts w:hint="default" w:ascii="Times New Roman" w:hAnsi="Times New Roman" w:cs="Times New Roman"/>
          <w:spacing w:val="6"/>
        </w:rPr>
        <w:t xml:space="preserve"> </w:t>
      </w:r>
      <w:r>
        <w:rPr>
          <w:rFonts w:hint="default" w:ascii="Times New Roman" w:hAnsi="Times New Roman" w:cs="Times New Roman"/>
        </w:rPr>
        <w:t>in</w:t>
      </w:r>
      <w:r>
        <w:rPr>
          <w:rFonts w:hint="default" w:ascii="Times New Roman" w:hAnsi="Times New Roman" w:cs="Times New Roman"/>
          <w:spacing w:val="-3"/>
        </w:rPr>
        <w:t xml:space="preserve"> </w:t>
      </w:r>
      <w:r>
        <w:rPr>
          <w:rFonts w:hint="default" w:ascii="Times New Roman" w:hAnsi="Times New Roman" w:cs="Times New Roman"/>
        </w:rPr>
        <w:t>actual</w:t>
      </w:r>
      <w:r>
        <w:rPr>
          <w:rFonts w:hint="default" w:ascii="Times New Roman" w:hAnsi="Times New Roman" w:cs="Times New Roman"/>
          <w:spacing w:val="-7"/>
        </w:rPr>
        <w:t xml:space="preserve"> </w:t>
      </w:r>
      <w:r>
        <w:rPr>
          <w:rFonts w:hint="default" w:ascii="Times New Roman" w:hAnsi="Times New Roman" w:cs="Times New Roman"/>
        </w:rPr>
        <w:t>systems.</w:t>
      </w:r>
    </w:p>
    <w:p>
      <w:pPr>
        <w:pStyle w:val="17"/>
        <w:numPr>
          <w:ilvl w:val="0"/>
          <w:numId w:val="6"/>
        </w:numPr>
        <w:tabs>
          <w:tab w:val="left" w:pos="821"/>
        </w:tabs>
        <w:spacing w:before="144" w:after="0" w:line="240" w:lineRule="auto"/>
        <w:ind w:left="821" w:right="0" w:hanging="361"/>
        <w:jc w:val="both"/>
        <w:rPr>
          <w:rFonts w:hint="default" w:ascii="Times New Roman" w:hAnsi="Times New Roman" w:cs="Times New Roman"/>
          <w:sz w:val="24"/>
        </w:rPr>
      </w:pPr>
      <w:r>
        <w:rPr>
          <w:rFonts w:hint="default" w:ascii="Times New Roman" w:hAnsi="Times New Roman" w:cs="Times New Roman"/>
          <w:sz w:val="24"/>
        </w:rPr>
        <w:t>Hardware</w:t>
      </w:r>
      <w:r>
        <w:rPr>
          <w:rFonts w:hint="default" w:ascii="Times New Roman" w:hAnsi="Times New Roman" w:cs="Times New Roman"/>
          <w:spacing w:val="-4"/>
          <w:sz w:val="24"/>
        </w:rPr>
        <w:t xml:space="preserve"> </w:t>
      </w:r>
      <w:r>
        <w:rPr>
          <w:rFonts w:hint="default" w:ascii="Times New Roman" w:hAnsi="Times New Roman" w:cs="Times New Roman"/>
          <w:sz w:val="24"/>
        </w:rPr>
        <w:t>Developments</w:t>
      </w:r>
    </w:p>
    <w:p>
      <w:pPr>
        <w:pStyle w:val="17"/>
        <w:numPr>
          <w:ilvl w:val="1"/>
          <w:numId w:val="6"/>
        </w:numPr>
        <w:tabs>
          <w:tab w:val="left" w:pos="1540"/>
          <w:tab w:val="left" w:pos="1541"/>
        </w:tabs>
        <w:spacing w:before="139" w:after="0" w:line="240" w:lineRule="auto"/>
        <w:ind w:left="1541" w:right="0" w:hanging="360"/>
        <w:jc w:val="left"/>
        <w:rPr>
          <w:rFonts w:hint="default" w:ascii="Times New Roman" w:hAnsi="Times New Roman" w:cs="Times New Roman"/>
          <w:sz w:val="24"/>
        </w:rPr>
      </w:pPr>
      <w:r>
        <w:rPr>
          <w:rFonts w:hint="default" w:ascii="Times New Roman" w:hAnsi="Times New Roman" w:cs="Times New Roman"/>
          <w:sz w:val="24"/>
        </w:rPr>
        <w:t>VME</w:t>
      </w:r>
      <w:r>
        <w:rPr>
          <w:rFonts w:hint="default" w:ascii="Times New Roman" w:hAnsi="Times New Roman" w:cs="Times New Roman"/>
          <w:spacing w:val="1"/>
          <w:sz w:val="24"/>
        </w:rPr>
        <w:t xml:space="preserve"> </w:t>
      </w:r>
      <w:r>
        <w:rPr>
          <w:rFonts w:hint="default" w:ascii="Times New Roman" w:hAnsi="Times New Roman" w:cs="Times New Roman"/>
          <w:sz w:val="24"/>
        </w:rPr>
        <w:t>Bus</w:t>
      </w:r>
      <w:r>
        <w:rPr>
          <w:rFonts w:hint="default" w:ascii="Times New Roman" w:hAnsi="Times New Roman" w:cs="Times New Roman"/>
          <w:spacing w:val="-2"/>
          <w:sz w:val="24"/>
        </w:rPr>
        <w:t xml:space="preserve"> </w:t>
      </w:r>
      <w:r>
        <w:rPr>
          <w:rFonts w:hint="default" w:ascii="Times New Roman" w:hAnsi="Times New Roman" w:cs="Times New Roman"/>
          <w:sz w:val="24"/>
        </w:rPr>
        <w:t>Based</w:t>
      </w:r>
      <w:r>
        <w:rPr>
          <w:rFonts w:hint="default" w:ascii="Times New Roman" w:hAnsi="Times New Roman" w:cs="Times New Roman"/>
          <w:spacing w:val="-1"/>
          <w:sz w:val="24"/>
        </w:rPr>
        <w:t xml:space="preserve"> </w:t>
      </w:r>
      <w:r>
        <w:rPr>
          <w:rFonts w:hint="default" w:ascii="Times New Roman" w:hAnsi="Times New Roman" w:cs="Times New Roman"/>
          <w:sz w:val="24"/>
        </w:rPr>
        <w:t>Boards</w:t>
      </w:r>
    </w:p>
    <w:p>
      <w:pPr>
        <w:pStyle w:val="17"/>
        <w:numPr>
          <w:ilvl w:val="2"/>
          <w:numId w:val="6"/>
        </w:numPr>
        <w:tabs>
          <w:tab w:val="left" w:pos="2261"/>
          <w:tab w:val="left" w:pos="2262"/>
        </w:tabs>
        <w:spacing w:before="136" w:after="0" w:line="240" w:lineRule="auto"/>
        <w:ind w:left="2261" w:right="0" w:hanging="361"/>
        <w:jc w:val="left"/>
        <w:rPr>
          <w:rFonts w:hint="default" w:ascii="Times New Roman" w:hAnsi="Times New Roman" w:cs="Times New Roman"/>
          <w:sz w:val="24"/>
        </w:rPr>
      </w:pPr>
      <w:r>
        <w:rPr>
          <w:rFonts w:hint="default" w:ascii="Times New Roman" w:hAnsi="Times New Roman" w:cs="Times New Roman"/>
          <w:sz w:val="24"/>
        </w:rPr>
        <w:t>I/O</w:t>
      </w:r>
      <w:r>
        <w:rPr>
          <w:rFonts w:hint="default" w:ascii="Times New Roman" w:hAnsi="Times New Roman" w:cs="Times New Roman"/>
          <w:spacing w:val="1"/>
          <w:sz w:val="24"/>
        </w:rPr>
        <w:t xml:space="preserve"> </w:t>
      </w:r>
      <w:r>
        <w:rPr>
          <w:rFonts w:hint="default" w:ascii="Times New Roman" w:hAnsi="Times New Roman" w:cs="Times New Roman"/>
          <w:sz w:val="24"/>
        </w:rPr>
        <w:t>Boards</w:t>
      </w:r>
    </w:p>
    <w:p>
      <w:pPr>
        <w:pStyle w:val="17"/>
        <w:numPr>
          <w:ilvl w:val="2"/>
          <w:numId w:val="6"/>
        </w:numPr>
        <w:tabs>
          <w:tab w:val="left" w:pos="2261"/>
          <w:tab w:val="left" w:pos="2262"/>
        </w:tabs>
        <w:spacing w:before="137" w:after="0" w:line="240" w:lineRule="auto"/>
        <w:ind w:left="2261" w:right="0" w:hanging="361"/>
        <w:jc w:val="left"/>
        <w:rPr>
          <w:rFonts w:hint="default" w:ascii="Times New Roman" w:hAnsi="Times New Roman" w:cs="Times New Roman"/>
          <w:sz w:val="24"/>
        </w:rPr>
      </w:pPr>
      <w:r>
        <w:rPr>
          <w:rFonts w:hint="default" w:ascii="Times New Roman" w:hAnsi="Times New Roman" w:cs="Times New Roman"/>
          <w:sz w:val="24"/>
        </w:rPr>
        <w:t>CPU Boards</w:t>
      </w:r>
    </w:p>
    <w:p>
      <w:pPr>
        <w:pStyle w:val="17"/>
        <w:numPr>
          <w:ilvl w:val="2"/>
          <w:numId w:val="6"/>
        </w:numPr>
        <w:tabs>
          <w:tab w:val="left" w:pos="2261"/>
          <w:tab w:val="left" w:pos="2262"/>
        </w:tabs>
        <w:spacing w:before="142" w:after="0" w:line="240" w:lineRule="auto"/>
        <w:ind w:left="2261" w:right="0" w:hanging="361"/>
        <w:jc w:val="left"/>
        <w:rPr>
          <w:rFonts w:hint="default" w:ascii="Times New Roman" w:hAnsi="Times New Roman" w:cs="Times New Roman"/>
          <w:sz w:val="24"/>
        </w:rPr>
      </w:pPr>
      <w:r>
        <w:rPr>
          <w:rFonts w:hint="default" w:ascii="Times New Roman" w:hAnsi="Times New Roman" w:cs="Times New Roman"/>
          <w:sz w:val="24"/>
        </w:rPr>
        <w:t>Timing</w:t>
      </w:r>
      <w:r>
        <w:rPr>
          <w:rFonts w:hint="default" w:ascii="Times New Roman" w:hAnsi="Times New Roman" w:cs="Times New Roman"/>
          <w:spacing w:val="-1"/>
          <w:sz w:val="24"/>
        </w:rPr>
        <w:t xml:space="preserve"> </w:t>
      </w:r>
      <w:r>
        <w:rPr>
          <w:rFonts w:hint="default" w:ascii="Times New Roman" w:hAnsi="Times New Roman" w:cs="Times New Roman"/>
          <w:sz w:val="24"/>
        </w:rPr>
        <w:t>Boards</w:t>
      </w:r>
    </w:p>
    <w:p>
      <w:pPr>
        <w:pStyle w:val="17"/>
        <w:numPr>
          <w:ilvl w:val="2"/>
          <w:numId w:val="6"/>
        </w:numPr>
        <w:tabs>
          <w:tab w:val="left" w:pos="2261"/>
          <w:tab w:val="left" w:pos="2262"/>
        </w:tabs>
        <w:spacing w:before="137" w:after="0" w:line="240" w:lineRule="auto"/>
        <w:ind w:left="2261" w:right="0" w:hanging="361"/>
        <w:jc w:val="left"/>
        <w:rPr>
          <w:rFonts w:hint="default" w:ascii="Times New Roman" w:hAnsi="Times New Roman" w:cs="Times New Roman"/>
          <w:sz w:val="24"/>
        </w:rPr>
      </w:pPr>
      <w:r>
        <w:rPr>
          <w:rFonts w:hint="default" w:ascii="Times New Roman" w:hAnsi="Times New Roman" w:cs="Times New Roman"/>
          <w:sz w:val="24"/>
        </w:rPr>
        <w:t>Communication</w:t>
      </w:r>
      <w:r>
        <w:rPr>
          <w:rFonts w:hint="default" w:ascii="Times New Roman" w:hAnsi="Times New Roman" w:cs="Times New Roman"/>
          <w:spacing w:val="-6"/>
          <w:sz w:val="24"/>
        </w:rPr>
        <w:t xml:space="preserve"> </w:t>
      </w:r>
      <w:r>
        <w:rPr>
          <w:rFonts w:hint="default" w:ascii="Times New Roman" w:hAnsi="Times New Roman" w:cs="Times New Roman"/>
          <w:sz w:val="24"/>
        </w:rPr>
        <w:t>Boards</w:t>
      </w:r>
    </w:p>
    <w:p>
      <w:pPr>
        <w:pStyle w:val="17"/>
        <w:numPr>
          <w:ilvl w:val="1"/>
          <w:numId w:val="6"/>
        </w:numPr>
        <w:tabs>
          <w:tab w:val="left" w:pos="1540"/>
          <w:tab w:val="left" w:pos="1541"/>
        </w:tabs>
        <w:spacing w:before="139" w:after="0" w:line="240" w:lineRule="auto"/>
        <w:ind w:left="1541" w:right="0" w:hanging="360"/>
        <w:jc w:val="left"/>
        <w:rPr>
          <w:rFonts w:hint="default" w:ascii="Times New Roman" w:hAnsi="Times New Roman" w:cs="Times New Roman"/>
          <w:sz w:val="24"/>
        </w:rPr>
      </w:pPr>
      <w:r>
        <w:rPr>
          <w:rFonts w:hint="default" w:ascii="Times New Roman" w:hAnsi="Times New Roman" w:cs="Times New Roman"/>
          <w:sz w:val="24"/>
        </w:rPr>
        <w:t>Embedded</w:t>
      </w:r>
      <w:r>
        <w:rPr>
          <w:rFonts w:hint="default" w:ascii="Times New Roman" w:hAnsi="Times New Roman" w:cs="Times New Roman"/>
          <w:spacing w:val="-1"/>
          <w:sz w:val="24"/>
        </w:rPr>
        <w:t xml:space="preserve"> </w:t>
      </w:r>
      <w:r>
        <w:rPr>
          <w:rFonts w:hint="default" w:ascii="Times New Roman" w:hAnsi="Times New Roman" w:cs="Times New Roman"/>
          <w:sz w:val="24"/>
        </w:rPr>
        <w:t>Control</w:t>
      </w:r>
      <w:r>
        <w:rPr>
          <w:rFonts w:hint="default" w:ascii="Times New Roman" w:hAnsi="Times New Roman" w:cs="Times New Roman"/>
          <w:spacing w:val="-10"/>
          <w:sz w:val="24"/>
        </w:rPr>
        <w:t xml:space="preserve"> </w:t>
      </w:r>
      <w:r>
        <w:rPr>
          <w:rFonts w:hint="default" w:ascii="Times New Roman" w:hAnsi="Times New Roman" w:cs="Times New Roman"/>
          <w:sz w:val="24"/>
        </w:rPr>
        <w:t>Modules</w:t>
      </w:r>
      <w:r>
        <w:rPr>
          <w:rFonts w:hint="default" w:ascii="Times New Roman" w:hAnsi="Times New Roman" w:cs="Times New Roman"/>
          <w:spacing w:val="-3"/>
          <w:sz w:val="24"/>
        </w:rPr>
        <w:t xml:space="preserve"> </w:t>
      </w:r>
      <w:r>
        <w:rPr>
          <w:rFonts w:hint="default" w:ascii="Times New Roman" w:hAnsi="Times New Roman" w:cs="Times New Roman"/>
          <w:sz w:val="24"/>
        </w:rPr>
        <w:t>(ECMs)</w:t>
      </w:r>
    </w:p>
    <w:p>
      <w:pPr>
        <w:spacing w:after="0" w:line="240" w:lineRule="auto"/>
        <w:jc w:val="left"/>
        <w:rPr>
          <w:rFonts w:hint="default" w:ascii="Times New Roman" w:hAnsi="Times New Roman" w:cs="Times New Roman"/>
          <w:sz w:val="24"/>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6" w:line="240" w:lineRule="auto"/>
        <w:rPr>
          <w:rFonts w:hint="default" w:ascii="Times New Roman" w:hAnsi="Times New Roman" w:cs="Times New Roman"/>
          <w:sz w:val="25"/>
        </w:rPr>
      </w:pPr>
    </w:p>
    <w:p>
      <w:pPr>
        <w:pStyle w:val="17"/>
        <w:numPr>
          <w:ilvl w:val="2"/>
          <w:numId w:val="6"/>
        </w:numPr>
        <w:tabs>
          <w:tab w:val="left" w:pos="2261"/>
          <w:tab w:val="left" w:pos="2262"/>
        </w:tabs>
        <w:spacing w:before="92" w:after="0" w:line="240" w:lineRule="auto"/>
        <w:ind w:left="2261" w:right="0" w:hanging="361"/>
        <w:jc w:val="left"/>
        <w:rPr>
          <w:rFonts w:hint="default" w:ascii="Times New Roman" w:hAnsi="Times New Roman" w:cs="Times New Roman"/>
          <w:sz w:val="24"/>
        </w:rPr>
      </w:pPr>
      <w:r>
        <w:rPr>
          <w:rFonts w:hint="default" w:ascii="Times New Roman" w:hAnsi="Times New Roman" w:cs="Times New Roman"/>
          <w:sz w:val="24"/>
        </w:rPr>
        <w:t>FPGA</w:t>
      </w:r>
      <w:r>
        <w:rPr>
          <w:rFonts w:hint="default" w:ascii="Times New Roman" w:hAnsi="Times New Roman" w:cs="Times New Roman"/>
          <w:spacing w:val="-6"/>
          <w:sz w:val="24"/>
        </w:rPr>
        <w:t xml:space="preserve"> </w:t>
      </w:r>
      <w:r>
        <w:rPr>
          <w:rFonts w:hint="default" w:ascii="Times New Roman" w:hAnsi="Times New Roman" w:cs="Times New Roman"/>
          <w:sz w:val="24"/>
        </w:rPr>
        <w:t>with</w:t>
      </w:r>
      <w:r>
        <w:rPr>
          <w:rFonts w:hint="default" w:ascii="Times New Roman" w:hAnsi="Times New Roman" w:cs="Times New Roman"/>
          <w:spacing w:val="-5"/>
          <w:sz w:val="24"/>
        </w:rPr>
        <w:t xml:space="preserve"> </w:t>
      </w:r>
      <w:r>
        <w:rPr>
          <w:rFonts w:hint="default" w:ascii="Times New Roman" w:hAnsi="Times New Roman" w:cs="Times New Roman"/>
          <w:sz w:val="24"/>
        </w:rPr>
        <w:t>Controller</w:t>
      </w:r>
      <w:r>
        <w:rPr>
          <w:rFonts w:hint="default" w:ascii="Times New Roman" w:hAnsi="Times New Roman" w:cs="Times New Roman"/>
          <w:spacing w:val="1"/>
          <w:sz w:val="24"/>
        </w:rPr>
        <w:t xml:space="preserve"> </w:t>
      </w:r>
      <w:r>
        <w:rPr>
          <w:rFonts w:hint="default" w:ascii="Times New Roman" w:hAnsi="Times New Roman" w:cs="Times New Roman"/>
          <w:sz w:val="24"/>
        </w:rPr>
        <w:t>Based</w:t>
      </w:r>
      <w:r>
        <w:rPr>
          <w:rFonts w:hint="default" w:ascii="Times New Roman" w:hAnsi="Times New Roman" w:cs="Times New Roman"/>
          <w:spacing w:val="1"/>
          <w:sz w:val="24"/>
        </w:rPr>
        <w:t xml:space="preserve"> </w:t>
      </w:r>
      <w:r>
        <w:rPr>
          <w:rFonts w:hint="default" w:ascii="Times New Roman" w:hAnsi="Times New Roman" w:cs="Times New Roman"/>
          <w:sz w:val="24"/>
        </w:rPr>
        <w:t>ECM</w:t>
      </w:r>
      <w:r>
        <w:rPr>
          <w:rFonts w:hint="default" w:ascii="Times New Roman" w:hAnsi="Times New Roman" w:cs="Times New Roman"/>
          <w:spacing w:val="-2"/>
          <w:sz w:val="24"/>
        </w:rPr>
        <w:t xml:space="preserve"> </w:t>
      </w:r>
      <w:r>
        <w:rPr>
          <w:rFonts w:hint="default" w:ascii="Times New Roman" w:hAnsi="Times New Roman" w:cs="Times New Roman"/>
          <w:sz w:val="24"/>
        </w:rPr>
        <w:t>(For</w:t>
      </w:r>
      <w:r>
        <w:rPr>
          <w:rFonts w:hint="default" w:ascii="Times New Roman" w:hAnsi="Times New Roman" w:cs="Times New Roman"/>
          <w:spacing w:val="-3"/>
          <w:sz w:val="24"/>
        </w:rPr>
        <w:t xml:space="preserve"> </w:t>
      </w:r>
      <w:r>
        <w:rPr>
          <w:rFonts w:hint="default" w:ascii="Times New Roman" w:hAnsi="Times New Roman" w:cs="Times New Roman"/>
          <w:sz w:val="24"/>
        </w:rPr>
        <w:t>Indus-1</w:t>
      </w:r>
      <w:r>
        <w:rPr>
          <w:rFonts w:hint="default" w:ascii="Times New Roman" w:hAnsi="Times New Roman" w:cs="Times New Roman"/>
          <w:spacing w:val="1"/>
          <w:sz w:val="24"/>
        </w:rPr>
        <w:t xml:space="preserve"> </w:t>
      </w:r>
      <w:r>
        <w:rPr>
          <w:rFonts w:hint="default" w:ascii="Times New Roman" w:hAnsi="Times New Roman" w:cs="Times New Roman"/>
          <w:sz w:val="24"/>
        </w:rPr>
        <w:t>RF</w:t>
      </w:r>
      <w:r>
        <w:rPr>
          <w:rFonts w:hint="default" w:ascii="Times New Roman" w:hAnsi="Times New Roman" w:cs="Times New Roman"/>
          <w:spacing w:val="-4"/>
          <w:sz w:val="24"/>
        </w:rPr>
        <w:t xml:space="preserve"> </w:t>
      </w:r>
      <w:r>
        <w:rPr>
          <w:rFonts w:hint="default" w:ascii="Times New Roman" w:hAnsi="Times New Roman" w:cs="Times New Roman"/>
          <w:sz w:val="24"/>
        </w:rPr>
        <w:t>Control</w:t>
      </w:r>
      <w:r>
        <w:rPr>
          <w:rFonts w:hint="default" w:ascii="Times New Roman" w:hAnsi="Times New Roman" w:cs="Times New Roman"/>
          <w:spacing w:val="-9"/>
          <w:sz w:val="24"/>
        </w:rPr>
        <w:t xml:space="preserve"> </w:t>
      </w:r>
      <w:r>
        <w:rPr>
          <w:rFonts w:hint="default" w:ascii="Times New Roman" w:hAnsi="Times New Roman" w:cs="Times New Roman"/>
          <w:sz w:val="24"/>
        </w:rPr>
        <w:t>System)</w:t>
      </w:r>
    </w:p>
    <w:p>
      <w:pPr>
        <w:pStyle w:val="17"/>
        <w:numPr>
          <w:ilvl w:val="2"/>
          <w:numId w:val="6"/>
        </w:numPr>
        <w:tabs>
          <w:tab w:val="left" w:pos="2261"/>
          <w:tab w:val="left" w:pos="2262"/>
        </w:tabs>
        <w:spacing w:before="137" w:after="0" w:line="240" w:lineRule="auto"/>
        <w:ind w:left="2261" w:right="0" w:hanging="361"/>
        <w:jc w:val="left"/>
        <w:rPr>
          <w:rFonts w:hint="default" w:ascii="Times New Roman" w:hAnsi="Times New Roman" w:cs="Times New Roman"/>
          <w:sz w:val="24"/>
        </w:rPr>
      </w:pPr>
      <w:r>
        <w:rPr>
          <w:rFonts w:hint="default" w:ascii="Times New Roman" w:hAnsi="Times New Roman" w:cs="Times New Roman"/>
          <w:sz w:val="24"/>
        </w:rPr>
        <w:t>FPGA</w:t>
      </w:r>
      <w:r>
        <w:rPr>
          <w:rFonts w:hint="default" w:ascii="Times New Roman" w:hAnsi="Times New Roman" w:cs="Times New Roman"/>
          <w:spacing w:val="-6"/>
          <w:sz w:val="24"/>
        </w:rPr>
        <w:t xml:space="preserve"> </w:t>
      </w:r>
      <w:r>
        <w:rPr>
          <w:rFonts w:hint="default" w:ascii="Times New Roman" w:hAnsi="Times New Roman" w:cs="Times New Roman"/>
          <w:sz w:val="24"/>
        </w:rPr>
        <w:t>Based ECM</w:t>
      </w:r>
      <w:r>
        <w:rPr>
          <w:rFonts w:hint="default" w:ascii="Times New Roman" w:hAnsi="Times New Roman" w:cs="Times New Roman"/>
          <w:spacing w:val="-2"/>
          <w:sz w:val="24"/>
        </w:rPr>
        <w:t xml:space="preserve"> </w:t>
      </w:r>
      <w:r>
        <w:rPr>
          <w:rFonts w:hint="default" w:ascii="Times New Roman" w:hAnsi="Times New Roman" w:cs="Times New Roman"/>
          <w:sz w:val="24"/>
        </w:rPr>
        <w:t>(For</w:t>
      </w:r>
      <w:r>
        <w:rPr>
          <w:rFonts w:hint="default" w:ascii="Times New Roman" w:hAnsi="Times New Roman" w:cs="Times New Roman"/>
          <w:spacing w:val="2"/>
          <w:sz w:val="24"/>
        </w:rPr>
        <w:t xml:space="preserve"> </w:t>
      </w:r>
      <w:r>
        <w:rPr>
          <w:rFonts w:hint="default" w:ascii="Times New Roman" w:hAnsi="Times New Roman" w:cs="Times New Roman"/>
          <w:sz w:val="24"/>
        </w:rPr>
        <w:t>Microtron Control</w:t>
      </w:r>
      <w:r>
        <w:rPr>
          <w:rFonts w:hint="default" w:ascii="Times New Roman" w:hAnsi="Times New Roman" w:cs="Times New Roman"/>
          <w:spacing w:val="-9"/>
          <w:sz w:val="24"/>
        </w:rPr>
        <w:t xml:space="preserve"> </w:t>
      </w:r>
      <w:r>
        <w:rPr>
          <w:rFonts w:hint="default" w:ascii="Times New Roman" w:hAnsi="Times New Roman" w:cs="Times New Roman"/>
          <w:sz w:val="24"/>
        </w:rPr>
        <w:t>System)</w:t>
      </w:r>
    </w:p>
    <w:p>
      <w:pPr>
        <w:pStyle w:val="17"/>
        <w:numPr>
          <w:ilvl w:val="2"/>
          <w:numId w:val="6"/>
        </w:numPr>
        <w:tabs>
          <w:tab w:val="left" w:pos="2261"/>
          <w:tab w:val="left" w:pos="2262"/>
        </w:tabs>
        <w:spacing w:before="141" w:after="0" w:line="240" w:lineRule="auto"/>
        <w:ind w:left="2261" w:right="0" w:hanging="361"/>
        <w:jc w:val="left"/>
        <w:rPr>
          <w:rFonts w:hint="default" w:ascii="Times New Roman" w:hAnsi="Times New Roman" w:cs="Times New Roman"/>
          <w:sz w:val="24"/>
        </w:rPr>
      </w:pPr>
      <w:r>
        <w:rPr>
          <w:rFonts w:hint="default" w:ascii="Times New Roman" w:hAnsi="Times New Roman" w:cs="Times New Roman"/>
          <w:sz w:val="24"/>
        </w:rPr>
        <w:t>DSP Based ECM</w:t>
      </w:r>
      <w:r>
        <w:rPr>
          <w:rFonts w:hint="default" w:ascii="Times New Roman" w:hAnsi="Times New Roman" w:cs="Times New Roman"/>
          <w:spacing w:val="-3"/>
          <w:sz w:val="24"/>
        </w:rPr>
        <w:t xml:space="preserve"> </w:t>
      </w:r>
      <w:r>
        <w:rPr>
          <w:rFonts w:hint="default" w:ascii="Times New Roman" w:hAnsi="Times New Roman" w:cs="Times New Roman"/>
          <w:sz w:val="24"/>
        </w:rPr>
        <w:t>(For</w:t>
      </w:r>
      <w:r>
        <w:rPr>
          <w:rFonts w:hint="default" w:ascii="Times New Roman" w:hAnsi="Times New Roman" w:cs="Times New Roman"/>
          <w:spacing w:val="-3"/>
          <w:sz w:val="24"/>
        </w:rPr>
        <w:t xml:space="preserve"> </w:t>
      </w:r>
      <w:r>
        <w:rPr>
          <w:rFonts w:hint="default" w:ascii="Times New Roman" w:hAnsi="Times New Roman" w:cs="Times New Roman"/>
          <w:sz w:val="24"/>
        </w:rPr>
        <w:t>Indus-1 MPS</w:t>
      </w:r>
      <w:r>
        <w:rPr>
          <w:rFonts w:hint="default" w:ascii="Times New Roman" w:hAnsi="Times New Roman" w:cs="Times New Roman"/>
          <w:spacing w:val="-1"/>
          <w:sz w:val="24"/>
        </w:rPr>
        <w:t xml:space="preserve"> </w:t>
      </w:r>
      <w:r>
        <w:rPr>
          <w:rFonts w:hint="default" w:ascii="Times New Roman" w:hAnsi="Times New Roman" w:cs="Times New Roman"/>
          <w:sz w:val="24"/>
        </w:rPr>
        <w:t>Control</w:t>
      </w:r>
      <w:r>
        <w:rPr>
          <w:rFonts w:hint="default" w:ascii="Times New Roman" w:hAnsi="Times New Roman" w:cs="Times New Roman"/>
          <w:spacing w:val="-9"/>
          <w:sz w:val="24"/>
        </w:rPr>
        <w:t xml:space="preserve"> </w:t>
      </w:r>
      <w:r>
        <w:rPr>
          <w:rFonts w:hint="default" w:ascii="Times New Roman" w:hAnsi="Times New Roman" w:cs="Times New Roman"/>
          <w:sz w:val="24"/>
        </w:rPr>
        <w:t>System)</w:t>
      </w:r>
    </w:p>
    <w:p>
      <w:pPr>
        <w:pStyle w:val="17"/>
        <w:numPr>
          <w:ilvl w:val="2"/>
          <w:numId w:val="6"/>
        </w:numPr>
        <w:tabs>
          <w:tab w:val="left" w:pos="2261"/>
          <w:tab w:val="left" w:pos="2262"/>
        </w:tabs>
        <w:spacing w:before="138" w:after="0" w:line="240" w:lineRule="auto"/>
        <w:ind w:left="2261" w:right="619" w:hanging="360"/>
        <w:jc w:val="left"/>
        <w:rPr>
          <w:rFonts w:hint="default" w:ascii="Times New Roman" w:hAnsi="Times New Roman" w:cs="Times New Roman"/>
          <w:sz w:val="24"/>
        </w:rPr>
      </w:pPr>
      <w:r>
        <w:rPr>
          <w:rFonts w:hint="default" w:ascii="Times New Roman" w:hAnsi="Times New Roman" w:cs="Times New Roman"/>
          <w:sz w:val="24"/>
        </w:rPr>
        <w:t>Programmable</w:t>
      </w:r>
      <w:r>
        <w:rPr>
          <w:rFonts w:hint="default" w:ascii="Times New Roman" w:hAnsi="Times New Roman" w:cs="Times New Roman"/>
          <w:spacing w:val="48"/>
          <w:sz w:val="24"/>
        </w:rPr>
        <w:t xml:space="preserve"> </w:t>
      </w:r>
      <w:r>
        <w:rPr>
          <w:rFonts w:hint="default" w:ascii="Times New Roman" w:hAnsi="Times New Roman" w:cs="Times New Roman"/>
          <w:sz w:val="24"/>
        </w:rPr>
        <w:t>Control</w:t>
      </w:r>
      <w:r>
        <w:rPr>
          <w:rFonts w:hint="default" w:ascii="Times New Roman" w:hAnsi="Times New Roman" w:cs="Times New Roman"/>
          <w:spacing w:val="40"/>
          <w:sz w:val="24"/>
        </w:rPr>
        <w:t xml:space="preserve"> </w:t>
      </w:r>
      <w:r>
        <w:rPr>
          <w:rFonts w:hint="default" w:ascii="Times New Roman" w:hAnsi="Times New Roman" w:cs="Times New Roman"/>
          <w:sz w:val="24"/>
        </w:rPr>
        <w:t>Module</w:t>
      </w:r>
      <w:r>
        <w:rPr>
          <w:rFonts w:hint="default" w:ascii="Times New Roman" w:hAnsi="Times New Roman" w:cs="Times New Roman"/>
          <w:spacing w:val="49"/>
          <w:sz w:val="24"/>
        </w:rPr>
        <w:t xml:space="preserve"> </w:t>
      </w:r>
      <w:r>
        <w:rPr>
          <w:rFonts w:hint="default" w:ascii="Times New Roman" w:hAnsi="Times New Roman" w:cs="Times New Roman"/>
          <w:sz w:val="24"/>
        </w:rPr>
        <w:t>(For</w:t>
      </w:r>
      <w:r>
        <w:rPr>
          <w:rFonts w:hint="default" w:ascii="Times New Roman" w:hAnsi="Times New Roman" w:cs="Times New Roman"/>
          <w:spacing w:val="46"/>
          <w:sz w:val="24"/>
        </w:rPr>
        <w:t xml:space="preserve"> </w:t>
      </w:r>
      <w:r>
        <w:rPr>
          <w:rFonts w:hint="default" w:ascii="Times New Roman" w:hAnsi="Times New Roman" w:cs="Times New Roman"/>
          <w:sz w:val="24"/>
        </w:rPr>
        <w:t>Linac</w:t>
      </w:r>
      <w:r>
        <w:rPr>
          <w:rFonts w:hint="default" w:ascii="Times New Roman" w:hAnsi="Times New Roman" w:cs="Times New Roman"/>
          <w:spacing w:val="48"/>
          <w:sz w:val="24"/>
        </w:rPr>
        <w:t xml:space="preserve"> </w:t>
      </w:r>
      <w:r>
        <w:rPr>
          <w:rFonts w:hint="default" w:ascii="Times New Roman" w:hAnsi="Times New Roman" w:cs="Times New Roman"/>
          <w:sz w:val="24"/>
        </w:rPr>
        <w:t>Scanning</w:t>
      </w:r>
      <w:r>
        <w:rPr>
          <w:rFonts w:hint="default" w:ascii="Times New Roman" w:hAnsi="Times New Roman" w:cs="Times New Roman"/>
          <w:spacing w:val="49"/>
          <w:sz w:val="24"/>
        </w:rPr>
        <w:t xml:space="preserve"> </w:t>
      </w:r>
      <w:r>
        <w:rPr>
          <w:rFonts w:hint="default" w:ascii="Times New Roman" w:hAnsi="Times New Roman" w:cs="Times New Roman"/>
          <w:sz w:val="24"/>
        </w:rPr>
        <w:t>Magnet</w:t>
      </w:r>
      <w:r>
        <w:rPr>
          <w:rFonts w:hint="default" w:ascii="Times New Roman" w:hAnsi="Times New Roman" w:cs="Times New Roman"/>
          <w:spacing w:val="50"/>
          <w:sz w:val="24"/>
        </w:rPr>
        <w:t xml:space="preserve"> </w:t>
      </w:r>
      <w:r>
        <w:rPr>
          <w:rFonts w:hint="default" w:ascii="Times New Roman" w:hAnsi="Times New Roman" w:cs="Times New Roman"/>
          <w:sz w:val="24"/>
        </w:rPr>
        <w:t>Power</w:t>
      </w:r>
      <w:r>
        <w:rPr>
          <w:rFonts w:hint="default" w:ascii="Times New Roman" w:hAnsi="Times New Roman" w:cs="Times New Roman"/>
          <w:spacing w:val="-57"/>
          <w:sz w:val="24"/>
        </w:rPr>
        <w:t xml:space="preserve"> </w:t>
      </w:r>
      <w:r>
        <w:rPr>
          <w:rFonts w:hint="default" w:ascii="Times New Roman" w:hAnsi="Times New Roman" w:cs="Times New Roman"/>
          <w:sz w:val="24"/>
        </w:rPr>
        <w:t>Supply)</w:t>
      </w:r>
    </w:p>
    <w:p>
      <w:pPr>
        <w:pStyle w:val="17"/>
        <w:numPr>
          <w:ilvl w:val="1"/>
          <w:numId w:val="6"/>
        </w:numPr>
        <w:tabs>
          <w:tab w:val="left" w:pos="1540"/>
          <w:tab w:val="left" w:pos="1541"/>
        </w:tabs>
        <w:spacing w:before="0" w:after="0" w:line="240" w:lineRule="auto"/>
        <w:ind w:left="1541" w:right="0" w:hanging="360"/>
        <w:jc w:val="left"/>
        <w:rPr>
          <w:rFonts w:hint="default" w:ascii="Times New Roman" w:hAnsi="Times New Roman" w:cs="Times New Roman"/>
          <w:sz w:val="24"/>
        </w:rPr>
      </w:pPr>
      <w:r>
        <w:rPr>
          <w:rFonts w:hint="default" w:ascii="Times New Roman" w:hAnsi="Times New Roman" w:cs="Times New Roman"/>
          <w:sz w:val="24"/>
        </w:rPr>
        <w:t>Beam</w:t>
      </w:r>
      <w:r>
        <w:rPr>
          <w:rFonts w:hint="default" w:ascii="Times New Roman" w:hAnsi="Times New Roman" w:cs="Times New Roman"/>
          <w:spacing w:val="-9"/>
          <w:sz w:val="24"/>
        </w:rPr>
        <w:t xml:space="preserve"> </w:t>
      </w:r>
      <w:r>
        <w:rPr>
          <w:rFonts w:hint="default" w:ascii="Times New Roman" w:hAnsi="Times New Roman" w:cs="Times New Roman"/>
          <w:sz w:val="24"/>
        </w:rPr>
        <w:t>current</w:t>
      </w:r>
      <w:r>
        <w:rPr>
          <w:rFonts w:hint="default" w:ascii="Times New Roman" w:hAnsi="Times New Roman" w:cs="Times New Roman"/>
          <w:spacing w:val="5"/>
          <w:sz w:val="24"/>
        </w:rPr>
        <w:t xml:space="preserve"> </w:t>
      </w:r>
      <w:r>
        <w:rPr>
          <w:rFonts w:hint="default" w:ascii="Times New Roman" w:hAnsi="Times New Roman" w:cs="Times New Roman"/>
          <w:sz w:val="24"/>
        </w:rPr>
        <w:t>display</w:t>
      </w:r>
      <w:r>
        <w:rPr>
          <w:rFonts w:hint="default" w:ascii="Times New Roman" w:hAnsi="Times New Roman" w:cs="Times New Roman"/>
          <w:spacing w:val="-10"/>
          <w:sz w:val="24"/>
        </w:rPr>
        <w:t xml:space="preserve"> </w:t>
      </w:r>
      <w:r>
        <w:rPr>
          <w:rFonts w:hint="default" w:ascii="Times New Roman" w:hAnsi="Times New Roman" w:cs="Times New Roman"/>
          <w:sz w:val="24"/>
        </w:rPr>
        <w:t>and distribution</w:t>
      </w:r>
      <w:r>
        <w:rPr>
          <w:rFonts w:hint="default" w:ascii="Times New Roman" w:hAnsi="Times New Roman" w:cs="Times New Roman"/>
          <w:spacing w:val="-4"/>
          <w:sz w:val="24"/>
        </w:rPr>
        <w:t xml:space="preserve"> </w:t>
      </w:r>
      <w:r>
        <w:rPr>
          <w:rFonts w:hint="default" w:ascii="Times New Roman" w:hAnsi="Times New Roman" w:cs="Times New Roman"/>
          <w:sz w:val="24"/>
        </w:rPr>
        <w:t>system</w:t>
      </w:r>
    </w:p>
    <w:p>
      <w:pPr>
        <w:pStyle w:val="17"/>
        <w:numPr>
          <w:ilvl w:val="0"/>
          <w:numId w:val="6"/>
        </w:numPr>
        <w:tabs>
          <w:tab w:val="left" w:pos="821"/>
        </w:tabs>
        <w:spacing w:before="136"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Software</w:t>
      </w:r>
      <w:r>
        <w:rPr>
          <w:rFonts w:hint="default" w:ascii="Times New Roman" w:hAnsi="Times New Roman" w:cs="Times New Roman"/>
          <w:spacing w:val="-5"/>
          <w:sz w:val="24"/>
        </w:rPr>
        <w:t xml:space="preserve"> </w:t>
      </w:r>
      <w:r>
        <w:rPr>
          <w:rFonts w:hint="default" w:ascii="Times New Roman" w:hAnsi="Times New Roman" w:cs="Times New Roman"/>
          <w:sz w:val="24"/>
        </w:rPr>
        <w:t>Developments</w:t>
      </w:r>
    </w:p>
    <w:p>
      <w:pPr>
        <w:pStyle w:val="17"/>
        <w:numPr>
          <w:ilvl w:val="0"/>
          <w:numId w:val="6"/>
        </w:numPr>
        <w:tabs>
          <w:tab w:val="left" w:pos="821"/>
        </w:tabs>
        <w:spacing w:before="147"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VLSI</w:t>
      </w:r>
      <w:r>
        <w:rPr>
          <w:rFonts w:hint="default" w:ascii="Times New Roman" w:hAnsi="Times New Roman" w:cs="Times New Roman"/>
          <w:spacing w:val="-2"/>
          <w:sz w:val="24"/>
        </w:rPr>
        <w:t xml:space="preserve"> </w:t>
      </w:r>
      <w:r>
        <w:rPr>
          <w:rFonts w:hint="default" w:ascii="Times New Roman" w:hAnsi="Times New Roman" w:cs="Times New Roman"/>
          <w:sz w:val="24"/>
        </w:rPr>
        <w:t>Based</w:t>
      </w:r>
      <w:r>
        <w:rPr>
          <w:rFonts w:hint="default" w:ascii="Times New Roman" w:hAnsi="Times New Roman" w:cs="Times New Roman"/>
          <w:spacing w:val="-2"/>
          <w:sz w:val="24"/>
        </w:rPr>
        <w:t xml:space="preserve"> </w:t>
      </w:r>
      <w:r>
        <w:rPr>
          <w:rFonts w:hint="default" w:ascii="Times New Roman" w:hAnsi="Times New Roman" w:cs="Times New Roman"/>
          <w:sz w:val="24"/>
        </w:rPr>
        <w:t>Developments</w:t>
      </w:r>
    </w:p>
    <w:p>
      <w:pPr>
        <w:pStyle w:val="8"/>
        <w:spacing w:before="9" w:line="240" w:lineRule="auto"/>
        <w:rPr>
          <w:rFonts w:hint="default" w:ascii="Times New Roman" w:hAnsi="Times New Roman" w:cs="Times New Roman"/>
          <w:sz w:val="25"/>
        </w:rPr>
      </w:pPr>
    </w:p>
    <w:p>
      <w:pPr>
        <w:pStyle w:val="3"/>
        <w:numPr>
          <w:ilvl w:val="1"/>
          <w:numId w:val="7"/>
        </w:numPr>
        <w:tabs>
          <w:tab w:val="left" w:pos="552"/>
        </w:tabs>
        <w:spacing w:before="171" w:after="0" w:line="240" w:lineRule="auto"/>
        <w:ind w:left="551" w:right="0" w:hanging="452"/>
        <w:jc w:val="left"/>
        <w:rPr>
          <w:rFonts w:hint="default" w:ascii="Times New Roman" w:hAnsi="Times New Roman" w:cs="Times New Roman"/>
        </w:rPr>
      </w:pPr>
      <w:r>
        <w:rPr>
          <w:rFonts w:hint="default" w:ascii="Times New Roman" w:hAnsi="Times New Roman" w:cs="Times New Roman"/>
        </w:rPr>
        <w:t>Brief Summary</w:t>
      </w:r>
      <w:r>
        <w:rPr>
          <w:rFonts w:hint="default" w:ascii="Times New Roman" w:hAnsi="Times New Roman" w:cs="Times New Roman"/>
          <w:spacing w:val="-2"/>
        </w:rPr>
        <w:t xml:space="preserve"> </w:t>
      </w:r>
      <w:r>
        <w:rPr>
          <w:rFonts w:hint="default" w:ascii="Times New Roman" w:hAnsi="Times New Roman" w:cs="Times New Roman"/>
        </w:rPr>
        <w:t>of all</w:t>
      </w:r>
      <w:r>
        <w:rPr>
          <w:rFonts w:hint="default" w:ascii="Times New Roman" w:hAnsi="Times New Roman" w:cs="Times New Roman"/>
          <w:spacing w:val="-2"/>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Departments</w:t>
      </w:r>
    </w:p>
    <w:p>
      <w:pPr>
        <w:pStyle w:val="8"/>
        <w:spacing w:before="3" w:line="240" w:lineRule="auto"/>
        <w:rPr>
          <w:rFonts w:hint="default" w:ascii="Times New Roman" w:hAnsi="Times New Roman" w:cs="Times New Roman"/>
          <w:b/>
          <w:sz w:val="28"/>
        </w:rPr>
      </w:pPr>
    </w:p>
    <w:p>
      <w:pPr>
        <w:pStyle w:val="8"/>
        <w:spacing w:line="240" w:lineRule="auto"/>
        <w:ind w:left="100" w:right="615"/>
        <w:jc w:val="both"/>
        <w:rPr>
          <w:rFonts w:hint="default" w:ascii="Times New Roman" w:hAnsi="Times New Roman" w:cs="Times New Roman"/>
        </w:rPr>
      </w:pPr>
      <w:r>
        <w:rPr>
          <w:rFonts w:hint="default" w:ascii="Times New Roman" w:hAnsi="Times New Roman" w:cs="Times New Roman"/>
        </w:rPr>
        <w:t>Raja</w:t>
      </w:r>
      <w:r>
        <w:rPr>
          <w:rFonts w:hint="default" w:ascii="Times New Roman" w:hAnsi="Times New Roman" w:cs="Times New Roman"/>
          <w:spacing w:val="1"/>
        </w:rPr>
        <w:t xml:space="preserve"> </w:t>
      </w:r>
      <w:r>
        <w:rPr>
          <w:rFonts w:hint="default" w:ascii="Times New Roman" w:hAnsi="Times New Roman" w:cs="Times New Roman"/>
        </w:rPr>
        <w:t>Ramanna</w:t>
      </w:r>
      <w:r>
        <w:rPr>
          <w:rFonts w:hint="default" w:ascii="Times New Roman" w:hAnsi="Times New Roman" w:cs="Times New Roman"/>
          <w:spacing w:val="1"/>
        </w:rPr>
        <w:t xml:space="preserve"> </w:t>
      </w:r>
      <w:r>
        <w:rPr>
          <w:rFonts w:hint="default" w:ascii="Times New Roman" w:hAnsi="Times New Roman" w:cs="Times New Roman"/>
        </w:rPr>
        <w:t>Centre</w:t>
      </w:r>
      <w:r>
        <w:rPr>
          <w:rFonts w:hint="default" w:ascii="Times New Roman" w:hAnsi="Times New Roman" w:cs="Times New Roman"/>
          <w:spacing w:val="1"/>
        </w:rPr>
        <w:t xml:space="preserve"> </w:t>
      </w:r>
      <w:r>
        <w:rPr>
          <w:rFonts w:hint="default" w:ascii="Times New Roman" w:hAnsi="Times New Roman" w:cs="Times New Roman"/>
        </w:rPr>
        <w:t>for</w:t>
      </w:r>
      <w:r>
        <w:rPr>
          <w:rFonts w:hint="default" w:ascii="Times New Roman" w:hAnsi="Times New Roman" w:cs="Times New Roman"/>
          <w:spacing w:val="1"/>
        </w:rPr>
        <w:t xml:space="preserve"> </w:t>
      </w:r>
      <w:r>
        <w:rPr>
          <w:rFonts w:hint="default" w:ascii="Times New Roman" w:hAnsi="Times New Roman" w:cs="Times New Roman"/>
        </w:rPr>
        <w:t>Advanced</w:t>
      </w:r>
      <w:r>
        <w:rPr>
          <w:rFonts w:hint="default" w:ascii="Times New Roman" w:hAnsi="Times New Roman" w:cs="Times New Roman"/>
          <w:spacing w:val="1"/>
        </w:rPr>
        <w:t xml:space="preserve"> </w:t>
      </w:r>
      <w:r>
        <w:rPr>
          <w:rFonts w:hint="default" w:ascii="Times New Roman" w:hAnsi="Times New Roman" w:cs="Times New Roman"/>
        </w:rPr>
        <w:t>Technology</w:t>
      </w:r>
      <w:r>
        <w:rPr>
          <w:rFonts w:hint="default" w:ascii="Times New Roman" w:hAnsi="Times New Roman" w:cs="Times New Roman"/>
          <w:spacing w:val="1"/>
        </w:rPr>
        <w:t xml:space="preserve"> </w:t>
      </w:r>
      <w:r>
        <w:rPr>
          <w:rFonts w:hint="default" w:ascii="Times New Roman" w:hAnsi="Times New Roman" w:cs="Times New Roman"/>
        </w:rPr>
        <w:t>(RRCAT)</w:t>
      </w:r>
      <w:r>
        <w:rPr>
          <w:rFonts w:hint="default" w:ascii="Times New Roman" w:hAnsi="Times New Roman" w:cs="Times New Roman"/>
          <w:spacing w:val="1"/>
        </w:rPr>
        <w:t xml:space="preserve"> </w:t>
      </w:r>
      <w:r>
        <w:rPr>
          <w:rFonts w:hint="default" w:ascii="Times New Roman" w:hAnsi="Times New Roman" w:cs="Times New Roman"/>
        </w:rPr>
        <w:t>is</w:t>
      </w:r>
      <w:r>
        <w:rPr>
          <w:rFonts w:hint="default" w:ascii="Times New Roman" w:hAnsi="Times New Roman" w:cs="Times New Roman"/>
          <w:spacing w:val="1"/>
        </w:rPr>
        <w:t xml:space="preserve"> </w:t>
      </w:r>
      <w:r>
        <w:rPr>
          <w:rFonts w:hint="default" w:ascii="Times New Roman" w:hAnsi="Times New Roman" w:cs="Times New Roman"/>
        </w:rPr>
        <w:t>a</w:t>
      </w:r>
      <w:r>
        <w:rPr>
          <w:rFonts w:hint="default" w:ascii="Times New Roman" w:hAnsi="Times New Roman" w:cs="Times New Roman"/>
          <w:spacing w:val="1"/>
        </w:rPr>
        <w:t xml:space="preserve"> </w:t>
      </w:r>
      <w:r>
        <w:rPr>
          <w:rFonts w:hint="default" w:ascii="Times New Roman" w:hAnsi="Times New Roman" w:cs="Times New Roman"/>
        </w:rPr>
        <w:t>premier</w:t>
      </w:r>
      <w:r>
        <w:rPr>
          <w:rFonts w:hint="default" w:ascii="Times New Roman" w:hAnsi="Times New Roman" w:cs="Times New Roman"/>
          <w:spacing w:val="1"/>
        </w:rPr>
        <w:t xml:space="preserve"> </w:t>
      </w:r>
      <w:r>
        <w:rPr>
          <w:rFonts w:hint="default" w:ascii="Times New Roman" w:hAnsi="Times New Roman" w:cs="Times New Roman"/>
        </w:rPr>
        <w:t>research</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spacing w:val="-1"/>
        </w:rPr>
        <w:t>development</w:t>
      </w:r>
      <w:r>
        <w:rPr>
          <w:rFonts w:hint="default" w:ascii="Times New Roman" w:hAnsi="Times New Roman" w:cs="Times New Roman"/>
          <w:spacing w:val="-3"/>
        </w:rPr>
        <w:t xml:space="preserve"> </w:t>
      </w:r>
      <w:r>
        <w:rPr>
          <w:rFonts w:hint="default" w:ascii="Times New Roman" w:hAnsi="Times New Roman" w:cs="Times New Roman"/>
          <w:spacing w:val="-1"/>
        </w:rPr>
        <w:t>institution</w:t>
      </w:r>
      <w:r>
        <w:rPr>
          <w:rFonts w:hint="default" w:ascii="Times New Roman" w:hAnsi="Times New Roman" w:cs="Times New Roman"/>
          <w:spacing w:val="-11"/>
        </w:rPr>
        <w:t xml:space="preserve"> </w:t>
      </w:r>
      <w:r>
        <w:rPr>
          <w:rFonts w:hint="default" w:ascii="Times New Roman" w:hAnsi="Times New Roman" w:cs="Times New Roman"/>
          <w:spacing w:val="-1"/>
        </w:rPr>
        <w:t>located</w:t>
      </w:r>
      <w:r>
        <w:rPr>
          <w:rFonts w:hint="default" w:ascii="Times New Roman" w:hAnsi="Times New Roman" w:cs="Times New Roman"/>
          <w:spacing w:val="-12"/>
        </w:rPr>
        <w:t xml:space="preserve"> </w:t>
      </w:r>
      <w:r>
        <w:rPr>
          <w:rFonts w:hint="default" w:ascii="Times New Roman" w:hAnsi="Times New Roman" w:cs="Times New Roman"/>
          <w:spacing w:val="-1"/>
        </w:rPr>
        <w:t>in</w:t>
      </w:r>
      <w:r>
        <w:rPr>
          <w:rFonts w:hint="default" w:ascii="Times New Roman" w:hAnsi="Times New Roman" w:cs="Times New Roman"/>
          <w:spacing w:val="-17"/>
        </w:rPr>
        <w:t xml:space="preserve"> </w:t>
      </w:r>
      <w:r>
        <w:rPr>
          <w:rFonts w:hint="default" w:ascii="Times New Roman" w:hAnsi="Times New Roman" w:cs="Times New Roman"/>
          <w:spacing w:val="-1"/>
        </w:rPr>
        <w:t>Indore,</w:t>
      </w:r>
      <w:r>
        <w:rPr>
          <w:rFonts w:hint="default" w:ascii="Times New Roman" w:hAnsi="Times New Roman" w:cs="Times New Roman"/>
          <w:spacing w:val="-14"/>
        </w:rPr>
        <w:t xml:space="preserve"> </w:t>
      </w:r>
      <w:r>
        <w:rPr>
          <w:rFonts w:hint="default" w:ascii="Times New Roman" w:hAnsi="Times New Roman" w:cs="Times New Roman"/>
          <w:spacing w:val="-1"/>
        </w:rPr>
        <w:t>India.</w:t>
      </w:r>
      <w:r>
        <w:rPr>
          <w:rFonts w:hint="default" w:ascii="Times New Roman" w:hAnsi="Times New Roman" w:cs="Times New Roman"/>
          <w:spacing w:val="-10"/>
        </w:rPr>
        <w:t xml:space="preserve"> </w:t>
      </w:r>
      <w:r>
        <w:rPr>
          <w:rFonts w:hint="default" w:ascii="Times New Roman" w:hAnsi="Times New Roman" w:cs="Times New Roman"/>
          <w:spacing w:val="-1"/>
        </w:rPr>
        <w:t>The</w:t>
      </w:r>
      <w:r>
        <w:rPr>
          <w:rFonts w:hint="default" w:ascii="Times New Roman" w:hAnsi="Times New Roman" w:cs="Times New Roman"/>
          <w:spacing w:val="-12"/>
        </w:rPr>
        <w:t xml:space="preserve"> </w:t>
      </w:r>
      <w:r>
        <w:rPr>
          <w:rFonts w:hint="default" w:ascii="Times New Roman" w:hAnsi="Times New Roman" w:cs="Times New Roman"/>
          <w:spacing w:val="-1"/>
        </w:rPr>
        <w:t>centre</w:t>
      </w:r>
      <w:r>
        <w:rPr>
          <w:rFonts w:hint="default" w:ascii="Times New Roman" w:hAnsi="Times New Roman" w:cs="Times New Roman"/>
          <w:spacing w:val="-13"/>
        </w:rPr>
        <w:t xml:space="preserve"> </w:t>
      </w:r>
      <w:r>
        <w:rPr>
          <w:rFonts w:hint="default" w:ascii="Times New Roman" w:hAnsi="Times New Roman" w:cs="Times New Roman"/>
          <w:spacing w:val="-1"/>
        </w:rPr>
        <w:t>is</w:t>
      </w:r>
      <w:r>
        <w:rPr>
          <w:rFonts w:hint="default" w:ascii="Times New Roman" w:hAnsi="Times New Roman" w:cs="Times New Roman"/>
          <w:spacing w:val="-9"/>
        </w:rPr>
        <w:t xml:space="preserve"> </w:t>
      </w:r>
      <w:r>
        <w:rPr>
          <w:rFonts w:hint="default" w:ascii="Times New Roman" w:hAnsi="Times New Roman" w:cs="Times New Roman"/>
          <w:spacing w:val="-1"/>
        </w:rPr>
        <w:t>involved</w:t>
      </w:r>
      <w:r>
        <w:rPr>
          <w:rFonts w:hint="default" w:ascii="Times New Roman" w:hAnsi="Times New Roman" w:cs="Times New Roman"/>
          <w:spacing w:val="-8"/>
        </w:rPr>
        <w:t xml:space="preserve"> </w:t>
      </w:r>
      <w:r>
        <w:rPr>
          <w:rFonts w:hint="default" w:ascii="Times New Roman" w:hAnsi="Times New Roman" w:cs="Times New Roman"/>
        </w:rPr>
        <w:t>in</w:t>
      </w:r>
      <w:r>
        <w:rPr>
          <w:rFonts w:hint="default" w:ascii="Times New Roman" w:hAnsi="Times New Roman" w:cs="Times New Roman"/>
          <w:spacing w:val="-16"/>
        </w:rPr>
        <w:t xml:space="preserve"> </w:t>
      </w:r>
      <w:r>
        <w:rPr>
          <w:rFonts w:hint="default" w:ascii="Times New Roman" w:hAnsi="Times New Roman" w:cs="Times New Roman"/>
        </w:rPr>
        <w:t>cutting-edge</w:t>
      </w:r>
      <w:r>
        <w:rPr>
          <w:rFonts w:hint="default" w:ascii="Times New Roman" w:hAnsi="Times New Roman" w:cs="Times New Roman"/>
          <w:spacing w:val="-13"/>
        </w:rPr>
        <w:t xml:space="preserve"> </w:t>
      </w:r>
      <w:r>
        <w:rPr>
          <w:rFonts w:hint="default" w:ascii="Times New Roman" w:hAnsi="Times New Roman" w:cs="Times New Roman"/>
        </w:rPr>
        <w:t>research</w:t>
      </w:r>
      <w:r>
        <w:rPr>
          <w:rFonts w:hint="default" w:ascii="Times New Roman" w:hAnsi="Times New Roman" w:cs="Times New Roman"/>
          <w:spacing w:val="-58"/>
        </w:rPr>
        <w:t xml:space="preserve"> </w:t>
      </w:r>
      <w:r>
        <w:rPr>
          <w:rFonts w:hint="default" w:ascii="Times New Roman" w:hAnsi="Times New Roman" w:cs="Times New Roman"/>
        </w:rPr>
        <w:t>in areas such as accelerator and laser technologies, materials science, and related fields.</w:t>
      </w:r>
      <w:r>
        <w:rPr>
          <w:rFonts w:hint="default" w:ascii="Times New Roman" w:hAnsi="Times New Roman" w:cs="Times New Roman"/>
          <w:spacing w:val="1"/>
        </w:rPr>
        <w:t xml:space="preserve"> </w:t>
      </w:r>
      <w:r>
        <w:rPr>
          <w:rFonts w:hint="default" w:ascii="Times New Roman" w:hAnsi="Times New Roman" w:cs="Times New Roman"/>
        </w:rPr>
        <w:t>RRCAT</w:t>
      </w:r>
      <w:r>
        <w:rPr>
          <w:rFonts w:hint="default" w:ascii="Times New Roman" w:hAnsi="Times New Roman" w:cs="Times New Roman"/>
          <w:spacing w:val="3"/>
        </w:rPr>
        <w:t xml:space="preserve"> </w:t>
      </w:r>
      <w:r>
        <w:rPr>
          <w:rFonts w:hint="default" w:ascii="Times New Roman" w:hAnsi="Times New Roman" w:cs="Times New Roman"/>
        </w:rPr>
        <w:t>has several</w:t>
      </w:r>
      <w:r>
        <w:rPr>
          <w:rFonts w:hint="default" w:ascii="Times New Roman" w:hAnsi="Times New Roman" w:cs="Times New Roman"/>
          <w:spacing w:val="-7"/>
        </w:rPr>
        <w:t xml:space="preserve"> </w:t>
      </w:r>
      <w:r>
        <w:rPr>
          <w:rFonts w:hint="default" w:ascii="Times New Roman" w:hAnsi="Times New Roman" w:cs="Times New Roman"/>
        </w:rPr>
        <w:t>departments,</w:t>
      </w:r>
      <w:r>
        <w:rPr>
          <w:rFonts w:hint="default" w:ascii="Times New Roman" w:hAnsi="Times New Roman" w:cs="Times New Roman"/>
          <w:spacing w:val="8"/>
        </w:rPr>
        <w:t xml:space="preserve"> </w:t>
      </w:r>
      <w:r>
        <w:rPr>
          <w:rFonts w:hint="default" w:ascii="Times New Roman" w:hAnsi="Times New Roman" w:cs="Times New Roman"/>
        </w:rPr>
        <w:t>including:</w:t>
      </w:r>
    </w:p>
    <w:p>
      <w:pPr>
        <w:pStyle w:val="17"/>
        <w:numPr>
          <w:ilvl w:val="2"/>
          <w:numId w:val="7"/>
        </w:numPr>
        <w:tabs>
          <w:tab w:val="left" w:pos="821"/>
        </w:tabs>
        <w:spacing w:before="159"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Materials</w:t>
      </w:r>
      <w:r>
        <w:rPr>
          <w:rFonts w:hint="default" w:ascii="Times New Roman" w:hAnsi="Times New Roman" w:cs="Times New Roman"/>
          <w:spacing w:val="-4"/>
          <w:sz w:val="24"/>
        </w:rPr>
        <w:t xml:space="preserve"> </w:t>
      </w:r>
      <w:r>
        <w:rPr>
          <w:rFonts w:hint="default" w:ascii="Times New Roman" w:hAnsi="Times New Roman" w:cs="Times New Roman"/>
          <w:sz w:val="24"/>
        </w:rPr>
        <w:t>Science</w:t>
      </w:r>
      <w:r>
        <w:rPr>
          <w:rFonts w:hint="default" w:ascii="Times New Roman" w:hAnsi="Times New Roman" w:cs="Times New Roman"/>
          <w:spacing w:val="-3"/>
          <w:sz w:val="24"/>
        </w:rPr>
        <w:t xml:space="preserve"> </w:t>
      </w:r>
      <w:r>
        <w:rPr>
          <w:rFonts w:hint="default" w:ascii="Times New Roman" w:hAnsi="Times New Roman" w:cs="Times New Roman"/>
          <w:sz w:val="24"/>
        </w:rPr>
        <w:t>and</w:t>
      </w:r>
      <w:r>
        <w:rPr>
          <w:rFonts w:hint="default" w:ascii="Times New Roman" w:hAnsi="Times New Roman" w:cs="Times New Roman"/>
          <w:spacing w:val="2"/>
          <w:sz w:val="24"/>
        </w:rPr>
        <w:t xml:space="preserve"> </w:t>
      </w:r>
      <w:r>
        <w:rPr>
          <w:rFonts w:hint="default" w:ascii="Times New Roman" w:hAnsi="Times New Roman" w:cs="Times New Roman"/>
          <w:sz w:val="24"/>
        </w:rPr>
        <w:t>Advanced</w:t>
      </w:r>
      <w:r>
        <w:rPr>
          <w:rFonts w:hint="default" w:ascii="Times New Roman" w:hAnsi="Times New Roman" w:cs="Times New Roman"/>
          <w:spacing w:val="-2"/>
          <w:sz w:val="24"/>
        </w:rPr>
        <w:t xml:space="preserve"> </w:t>
      </w:r>
      <w:r>
        <w:rPr>
          <w:rFonts w:hint="default" w:ascii="Times New Roman" w:hAnsi="Times New Roman" w:cs="Times New Roman"/>
          <w:sz w:val="24"/>
        </w:rPr>
        <w:t>Technology</w:t>
      </w:r>
      <w:r>
        <w:rPr>
          <w:rFonts w:hint="default" w:ascii="Times New Roman" w:hAnsi="Times New Roman" w:cs="Times New Roman"/>
          <w:spacing w:val="-12"/>
          <w:sz w:val="24"/>
        </w:rPr>
        <w:t xml:space="preserve"> </w:t>
      </w:r>
      <w:r>
        <w:rPr>
          <w:rFonts w:hint="default" w:ascii="Times New Roman" w:hAnsi="Times New Roman" w:cs="Times New Roman"/>
          <w:sz w:val="24"/>
        </w:rPr>
        <w:t>Group</w:t>
      </w:r>
    </w:p>
    <w:p>
      <w:pPr>
        <w:pStyle w:val="17"/>
        <w:numPr>
          <w:ilvl w:val="2"/>
          <w:numId w:val="7"/>
        </w:numPr>
        <w:tabs>
          <w:tab w:val="left" w:pos="821"/>
        </w:tabs>
        <w:spacing w:before="137"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Proton</w:t>
      </w:r>
      <w:r>
        <w:rPr>
          <w:rFonts w:hint="default" w:ascii="Times New Roman" w:hAnsi="Times New Roman" w:cs="Times New Roman"/>
          <w:spacing w:val="-4"/>
          <w:sz w:val="24"/>
        </w:rPr>
        <w:t xml:space="preserve"> </w:t>
      </w:r>
      <w:r>
        <w:rPr>
          <w:rFonts w:hint="default" w:ascii="Times New Roman" w:hAnsi="Times New Roman" w:cs="Times New Roman"/>
          <w:sz w:val="24"/>
        </w:rPr>
        <w:t>Accelerator</w:t>
      </w:r>
      <w:r>
        <w:rPr>
          <w:rFonts w:hint="default" w:ascii="Times New Roman" w:hAnsi="Times New Roman" w:cs="Times New Roman"/>
          <w:spacing w:val="-1"/>
          <w:sz w:val="24"/>
        </w:rPr>
        <w:t xml:space="preserve"> </w:t>
      </w:r>
      <w:r>
        <w:rPr>
          <w:rFonts w:hint="default" w:ascii="Times New Roman" w:hAnsi="Times New Roman" w:cs="Times New Roman"/>
          <w:sz w:val="24"/>
        </w:rPr>
        <w:t>Group</w:t>
      </w:r>
    </w:p>
    <w:p>
      <w:pPr>
        <w:pStyle w:val="17"/>
        <w:numPr>
          <w:ilvl w:val="2"/>
          <w:numId w:val="7"/>
        </w:numPr>
        <w:tabs>
          <w:tab w:val="left" w:pos="821"/>
        </w:tabs>
        <w:spacing w:before="137"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Electron</w:t>
      </w:r>
      <w:r>
        <w:rPr>
          <w:rFonts w:hint="default" w:ascii="Times New Roman" w:hAnsi="Times New Roman" w:cs="Times New Roman"/>
          <w:spacing w:val="-4"/>
          <w:sz w:val="24"/>
        </w:rPr>
        <w:t xml:space="preserve"> </w:t>
      </w:r>
      <w:r>
        <w:rPr>
          <w:rFonts w:hint="default" w:ascii="Times New Roman" w:hAnsi="Times New Roman" w:cs="Times New Roman"/>
          <w:sz w:val="24"/>
        </w:rPr>
        <w:t>Accelerator</w:t>
      </w:r>
      <w:r>
        <w:rPr>
          <w:rFonts w:hint="default" w:ascii="Times New Roman" w:hAnsi="Times New Roman" w:cs="Times New Roman"/>
          <w:spacing w:val="-2"/>
          <w:sz w:val="24"/>
        </w:rPr>
        <w:t xml:space="preserve"> </w:t>
      </w:r>
      <w:r>
        <w:rPr>
          <w:rFonts w:hint="default" w:ascii="Times New Roman" w:hAnsi="Times New Roman" w:cs="Times New Roman"/>
          <w:sz w:val="24"/>
        </w:rPr>
        <w:t>Group</w:t>
      </w:r>
    </w:p>
    <w:p>
      <w:pPr>
        <w:pStyle w:val="17"/>
        <w:numPr>
          <w:ilvl w:val="2"/>
          <w:numId w:val="7"/>
        </w:numPr>
        <w:tabs>
          <w:tab w:val="left" w:pos="821"/>
        </w:tabs>
        <w:spacing w:before="142"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Laser</w:t>
      </w:r>
      <w:r>
        <w:rPr>
          <w:rFonts w:hint="default" w:ascii="Times New Roman" w:hAnsi="Times New Roman" w:cs="Times New Roman"/>
          <w:spacing w:val="1"/>
          <w:sz w:val="24"/>
        </w:rPr>
        <w:t xml:space="preserve"> </w:t>
      </w:r>
      <w:r>
        <w:rPr>
          <w:rFonts w:hint="default" w:ascii="Times New Roman" w:hAnsi="Times New Roman" w:cs="Times New Roman"/>
          <w:sz w:val="24"/>
        </w:rPr>
        <w:t>Group</w:t>
      </w:r>
    </w:p>
    <w:p>
      <w:pPr>
        <w:pStyle w:val="17"/>
        <w:numPr>
          <w:ilvl w:val="2"/>
          <w:numId w:val="7"/>
        </w:numPr>
        <w:tabs>
          <w:tab w:val="left" w:pos="821"/>
        </w:tabs>
        <w:spacing w:before="142" w:after="0" w:line="240" w:lineRule="auto"/>
        <w:ind w:left="821" w:right="0" w:hanging="361"/>
        <w:jc w:val="left"/>
        <w:rPr>
          <w:rFonts w:hint="default" w:ascii="Times New Roman" w:hAnsi="Times New Roman" w:cs="Times New Roman"/>
          <w:sz w:val="24"/>
        </w:rPr>
      </w:pPr>
      <w:r>
        <w:rPr>
          <w:rFonts w:hint="default" w:ascii="Times New Roman" w:hAnsi="Times New Roman" w:cs="Times New Roman"/>
          <w:sz w:val="24"/>
        </w:rPr>
        <w:t>Technology</w:t>
      </w:r>
      <w:r>
        <w:rPr>
          <w:rFonts w:hint="default" w:ascii="Times New Roman" w:hAnsi="Times New Roman" w:cs="Times New Roman"/>
          <w:spacing w:val="-12"/>
          <w:sz w:val="24"/>
        </w:rPr>
        <w:t xml:space="preserve"> </w:t>
      </w:r>
      <w:r>
        <w:rPr>
          <w:rFonts w:hint="default" w:ascii="Times New Roman" w:hAnsi="Times New Roman" w:cs="Times New Roman"/>
          <w:sz w:val="24"/>
        </w:rPr>
        <w:t>Development</w:t>
      </w:r>
      <w:r>
        <w:rPr>
          <w:rFonts w:hint="default" w:ascii="Times New Roman" w:hAnsi="Times New Roman" w:cs="Times New Roman"/>
          <w:spacing w:val="2"/>
          <w:sz w:val="24"/>
        </w:rPr>
        <w:t xml:space="preserve"> </w:t>
      </w:r>
      <w:r>
        <w:rPr>
          <w:rFonts w:hint="default" w:ascii="Times New Roman" w:hAnsi="Times New Roman" w:cs="Times New Roman"/>
          <w:sz w:val="24"/>
        </w:rPr>
        <w:t>and</w:t>
      </w:r>
      <w:r>
        <w:rPr>
          <w:rFonts w:hint="default" w:ascii="Times New Roman" w:hAnsi="Times New Roman" w:cs="Times New Roman"/>
          <w:spacing w:val="-2"/>
          <w:sz w:val="24"/>
        </w:rPr>
        <w:t xml:space="preserve"> </w:t>
      </w:r>
      <w:r>
        <w:rPr>
          <w:rFonts w:hint="default" w:ascii="Times New Roman" w:hAnsi="Times New Roman" w:cs="Times New Roman"/>
          <w:sz w:val="24"/>
        </w:rPr>
        <w:t>Support</w:t>
      </w:r>
      <w:r>
        <w:rPr>
          <w:rFonts w:hint="default" w:ascii="Times New Roman" w:hAnsi="Times New Roman" w:cs="Times New Roman"/>
          <w:spacing w:val="2"/>
          <w:sz w:val="24"/>
        </w:rPr>
        <w:t xml:space="preserve"> </w:t>
      </w:r>
      <w:r>
        <w:rPr>
          <w:rFonts w:hint="default" w:ascii="Times New Roman" w:hAnsi="Times New Roman" w:cs="Times New Roman"/>
          <w:sz w:val="24"/>
        </w:rPr>
        <w:t>Group</w:t>
      </w:r>
    </w:p>
    <w:p>
      <w:pPr>
        <w:pStyle w:val="8"/>
        <w:spacing w:before="7" w:line="240" w:lineRule="auto"/>
        <w:rPr>
          <w:rFonts w:hint="default" w:ascii="Times New Roman" w:hAnsi="Times New Roman" w:cs="Times New Roman"/>
          <w:sz w:val="25"/>
        </w:rPr>
      </w:pPr>
    </w:p>
    <w:p>
      <w:pPr>
        <w:pStyle w:val="8"/>
        <w:widowControl w:val="0"/>
        <w:wordWrap/>
        <w:autoSpaceDE w:val="0"/>
        <w:autoSpaceDN w:val="0"/>
        <w:adjustRightInd/>
        <w:snapToGrid/>
        <w:spacing w:before="0" w:after="0" w:line="240" w:lineRule="auto"/>
        <w:ind w:left="100" w:leftChars="0" w:right="618" w:firstLine="0" w:firstLineChars="0"/>
        <w:jc w:val="both"/>
        <w:textAlignment w:val="auto"/>
        <w:outlineLvl w:val="9"/>
        <w:rPr>
          <w:rFonts w:hint="default" w:ascii="Times New Roman" w:hAnsi="Times New Roman" w:cs="Times New Roman"/>
        </w:rPr>
      </w:pPr>
      <w:r>
        <w:rPr>
          <w:rFonts w:hint="default" w:ascii="Times New Roman" w:hAnsi="Times New Roman" w:cs="Times New Roman"/>
        </w:rPr>
        <w:t>These departments are further subdivided into various divisions, such as the Laser Materials</w:t>
      </w:r>
      <w:r>
        <w:rPr>
          <w:rFonts w:hint="default" w:ascii="Times New Roman" w:hAnsi="Times New Roman" w:cs="Times New Roman"/>
          <w:spacing w:val="1"/>
        </w:rPr>
        <w:t xml:space="preserve"> </w:t>
      </w:r>
      <w:r>
        <w:rPr>
          <w:rFonts w:hint="default" w:ascii="Times New Roman" w:hAnsi="Times New Roman" w:cs="Times New Roman"/>
        </w:rPr>
        <w:t>Processing Division, RF Systems Division, Accelerator Power Supplies Division, and more.</w:t>
      </w:r>
      <w:r>
        <w:rPr>
          <w:rFonts w:hint="default" w:ascii="Times New Roman" w:hAnsi="Times New Roman" w:cs="Times New Roman"/>
          <w:spacing w:val="1"/>
        </w:rPr>
        <w:t xml:space="preserve"> </w:t>
      </w:r>
      <w:r>
        <w:rPr>
          <w:rFonts w:hint="default" w:ascii="Times New Roman" w:hAnsi="Times New Roman" w:cs="Times New Roman"/>
        </w:rPr>
        <w:t>Each division is responsible for carrying out specific research and development activities</w:t>
      </w:r>
      <w:r>
        <w:rPr>
          <w:rFonts w:hint="default" w:ascii="Times New Roman" w:hAnsi="Times New Roman" w:cs="Times New Roman"/>
          <w:spacing w:val="1"/>
        </w:rPr>
        <w:t xml:space="preserve"> </w:t>
      </w:r>
      <w:r>
        <w:rPr>
          <w:rFonts w:hint="default" w:ascii="Times New Roman" w:hAnsi="Times New Roman" w:cs="Times New Roman"/>
        </w:rPr>
        <w:t>related</w:t>
      </w:r>
      <w:r>
        <w:rPr>
          <w:rFonts w:hint="default" w:ascii="Times New Roman" w:hAnsi="Times New Roman" w:cs="Times New Roman"/>
          <w:spacing w:val="50"/>
        </w:rPr>
        <w:t xml:space="preserve"> </w:t>
      </w:r>
      <w:r>
        <w:rPr>
          <w:rFonts w:hint="default" w:ascii="Times New Roman" w:hAnsi="Times New Roman" w:cs="Times New Roman"/>
        </w:rPr>
        <w:t>to</w:t>
      </w:r>
      <w:r>
        <w:rPr>
          <w:rFonts w:hint="default" w:ascii="Times New Roman" w:hAnsi="Times New Roman" w:cs="Times New Roman"/>
          <w:spacing w:val="57"/>
        </w:rPr>
        <w:t xml:space="preserve"> </w:t>
      </w:r>
      <w:r>
        <w:rPr>
          <w:rFonts w:hint="default" w:ascii="Times New Roman" w:hAnsi="Times New Roman" w:cs="Times New Roman"/>
        </w:rPr>
        <w:t>their</w:t>
      </w:r>
      <w:r>
        <w:rPr>
          <w:rFonts w:hint="default" w:ascii="Times New Roman" w:hAnsi="Times New Roman" w:cs="Times New Roman"/>
          <w:spacing w:val="57"/>
        </w:rPr>
        <w:t xml:space="preserve"> </w:t>
      </w:r>
      <w:r>
        <w:rPr>
          <w:rFonts w:hint="default" w:ascii="Times New Roman" w:hAnsi="Times New Roman" w:cs="Times New Roman"/>
        </w:rPr>
        <w:t>respective</w:t>
      </w:r>
      <w:r>
        <w:rPr>
          <w:rFonts w:hint="default" w:ascii="Times New Roman" w:hAnsi="Times New Roman" w:cs="Times New Roman"/>
          <w:spacing w:val="55"/>
        </w:rPr>
        <w:t xml:space="preserve"> </w:t>
      </w:r>
      <w:r>
        <w:rPr>
          <w:rFonts w:hint="default" w:ascii="Times New Roman" w:hAnsi="Times New Roman" w:cs="Times New Roman"/>
        </w:rPr>
        <w:t>areas</w:t>
      </w:r>
      <w:r>
        <w:rPr>
          <w:rFonts w:hint="default" w:ascii="Times New Roman" w:hAnsi="Times New Roman" w:cs="Times New Roman"/>
          <w:spacing w:val="53"/>
        </w:rPr>
        <w:t xml:space="preserve"> </w:t>
      </w:r>
      <w:r>
        <w:rPr>
          <w:rFonts w:hint="default" w:ascii="Times New Roman" w:hAnsi="Times New Roman" w:cs="Times New Roman"/>
        </w:rPr>
        <w:t>of</w:t>
      </w:r>
      <w:r>
        <w:rPr>
          <w:rFonts w:hint="default" w:ascii="Times New Roman" w:hAnsi="Times New Roman" w:cs="Times New Roman"/>
          <w:spacing w:val="48"/>
        </w:rPr>
        <w:t xml:space="preserve"> </w:t>
      </w:r>
      <w:r>
        <w:rPr>
          <w:rFonts w:hint="default" w:ascii="Times New Roman" w:hAnsi="Times New Roman" w:cs="Times New Roman"/>
        </w:rPr>
        <w:t>expertise.</w:t>
      </w:r>
      <w:r>
        <w:rPr>
          <w:rFonts w:hint="default" w:ascii="Times New Roman" w:hAnsi="Times New Roman" w:cs="Times New Roman"/>
          <w:spacing w:val="58"/>
        </w:rPr>
        <w:t xml:space="preserve"> </w:t>
      </w:r>
      <w:r>
        <w:rPr>
          <w:rFonts w:hint="default" w:ascii="Times New Roman" w:hAnsi="Times New Roman" w:cs="Times New Roman"/>
        </w:rPr>
        <w:t>RRCAT</w:t>
      </w:r>
      <w:r>
        <w:rPr>
          <w:rFonts w:hint="default" w:ascii="Times New Roman" w:hAnsi="Times New Roman" w:cs="Times New Roman"/>
          <w:spacing w:val="57"/>
        </w:rPr>
        <w:t xml:space="preserve"> </w:t>
      </w:r>
      <w:r>
        <w:rPr>
          <w:rFonts w:hint="default" w:ascii="Times New Roman" w:hAnsi="Times New Roman" w:cs="Times New Roman"/>
        </w:rPr>
        <w:t>diverse</w:t>
      </w:r>
      <w:r>
        <w:rPr>
          <w:rFonts w:hint="default" w:ascii="Times New Roman" w:hAnsi="Times New Roman" w:cs="Times New Roman"/>
          <w:spacing w:val="55"/>
        </w:rPr>
        <w:t xml:space="preserve"> </w:t>
      </w:r>
      <w:r>
        <w:rPr>
          <w:rFonts w:hint="default" w:ascii="Times New Roman" w:hAnsi="Times New Roman" w:cs="Times New Roman"/>
        </w:rPr>
        <w:t>range</w:t>
      </w:r>
      <w:r>
        <w:rPr>
          <w:rFonts w:hint="default" w:ascii="Times New Roman" w:hAnsi="Times New Roman" w:cs="Times New Roman"/>
          <w:spacing w:val="54"/>
        </w:rPr>
        <w:t xml:space="preserve"> </w:t>
      </w:r>
      <w:r>
        <w:rPr>
          <w:rFonts w:hint="default" w:ascii="Times New Roman" w:hAnsi="Times New Roman" w:cs="Times New Roman"/>
        </w:rPr>
        <w:t>of</w:t>
      </w:r>
      <w:r>
        <w:rPr>
          <w:rFonts w:hint="default" w:ascii="Times New Roman" w:hAnsi="Times New Roman" w:cs="Times New Roman"/>
          <w:spacing w:val="48"/>
        </w:rPr>
        <w:t xml:space="preserve"> </w:t>
      </w:r>
      <w:r>
        <w:rPr>
          <w:rFonts w:hint="default" w:ascii="Times New Roman" w:hAnsi="Times New Roman" w:cs="Times New Roman"/>
        </w:rPr>
        <w:t>departments</w:t>
      </w:r>
      <w:r>
        <w:rPr>
          <w:rFonts w:hint="default" w:ascii="Times New Roman" w:hAnsi="Times New Roman" w:cs="Times New Roman"/>
          <w:spacing w:val="54"/>
        </w:rPr>
        <w:t xml:space="preserve"> </w:t>
      </w:r>
      <w:r>
        <w:rPr>
          <w:rFonts w:hint="default" w:ascii="Times New Roman" w:hAnsi="Times New Roman" w:cs="Times New Roman"/>
        </w:rPr>
        <w:t>and</w:t>
      </w:r>
    </w:p>
    <w:p>
      <w:pPr>
        <w:pStyle w:val="8"/>
        <w:widowControl w:val="0"/>
        <w:wordWrap/>
        <w:autoSpaceDE w:val="0"/>
        <w:autoSpaceDN w:val="0"/>
        <w:adjustRightInd/>
        <w:snapToGrid/>
        <w:spacing w:before="0" w:after="0" w:line="240" w:lineRule="auto"/>
        <w:ind w:left="100" w:leftChars="0" w:right="604" w:firstLine="0" w:firstLineChars="0"/>
        <w:textAlignment w:val="auto"/>
        <w:outlineLvl w:val="9"/>
        <w:rPr>
          <w:rFonts w:hint="default" w:ascii="Times New Roman" w:hAnsi="Times New Roman" w:cs="Times New Roman"/>
        </w:rPr>
      </w:pPr>
      <w:r>
        <w:rPr>
          <w:rFonts w:hint="default" w:ascii="Times New Roman" w:hAnsi="Times New Roman" w:cs="Times New Roman"/>
          <w:spacing w:val="-1"/>
        </w:rPr>
        <w:t>divisions</w:t>
      </w:r>
      <w:r>
        <w:rPr>
          <w:rFonts w:hint="default" w:ascii="Times New Roman" w:hAnsi="Times New Roman" w:cs="Times New Roman"/>
          <w:spacing w:val="-9"/>
        </w:rPr>
        <w:t xml:space="preserve"> </w:t>
      </w:r>
      <w:r>
        <w:rPr>
          <w:rFonts w:hint="default" w:ascii="Times New Roman" w:hAnsi="Times New Roman" w:cs="Times New Roman"/>
          <w:spacing w:val="-1"/>
        </w:rPr>
        <w:t>allows</w:t>
      </w:r>
      <w:r>
        <w:rPr>
          <w:rFonts w:hint="default" w:ascii="Times New Roman" w:hAnsi="Times New Roman" w:cs="Times New Roman"/>
          <w:spacing w:val="-4"/>
        </w:rPr>
        <w:t xml:space="preserve"> </w:t>
      </w:r>
      <w:r>
        <w:rPr>
          <w:rFonts w:hint="default" w:ascii="Times New Roman" w:hAnsi="Times New Roman" w:cs="Times New Roman"/>
          <w:spacing w:val="-1"/>
        </w:rPr>
        <w:t xml:space="preserve">it </w:t>
      </w:r>
      <w:r>
        <w:rPr>
          <w:rFonts w:hint="default" w:ascii="Times New Roman" w:hAnsi="Times New Roman" w:cs="Times New Roman"/>
        </w:rPr>
        <w:t>to</w:t>
      </w:r>
      <w:r>
        <w:rPr>
          <w:rFonts w:hint="default" w:ascii="Times New Roman" w:hAnsi="Times New Roman" w:cs="Times New Roman"/>
          <w:spacing w:val="-6"/>
        </w:rPr>
        <w:t xml:space="preserve"> </w:t>
      </w:r>
      <w:r>
        <w:rPr>
          <w:rFonts w:hint="default" w:ascii="Times New Roman" w:hAnsi="Times New Roman" w:cs="Times New Roman"/>
        </w:rPr>
        <w:t>undertake</w:t>
      </w:r>
      <w:r>
        <w:rPr>
          <w:rFonts w:hint="default" w:ascii="Times New Roman" w:hAnsi="Times New Roman" w:cs="Times New Roman"/>
          <w:spacing w:val="-7"/>
        </w:rPr>
        <w:t xml:space="preserve"> </w:t>
      </w:r>
      <w:r>
        <w:rPr>
          <w:rFonts w:hint="default" w:ascii="Times New Roman" w:hAnsi="Times New Roman" w:cs="Times New Roman"/>
        </w:rPr>
        <w:t>multidisciplinary</w:t>
      </w:r>
      <w:r>
        <w:rPr>
          <w:rFonts w:hint="default" w:ascii="Times New Roman" w:hAnsi="Times New Roman" w:cs="Times New Roman"/>
          <w:spacing w:val="-15"/>
        </w:rPr>
        <w:t xml:space="preserve"> </w:t>
      </w:r>
      <w:r>
        <w:rPr>
          <w:rFonts w:hint="default" w:ascii="Times New Roman" w:hAnsi="Times New Roman" w:cs="Times New Roman"/>
        </w:rPr>
        <w:t>projects</w:t>
      </w:r>
      <w:r>
        <w:rPr>
          <w:rFonts w:hint="default" w:ascii="Times New Roman" w:hAnsi="Times New Roman" w:cs="Times New Roman"/>
          <w:spacing w:val="-9"/>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rPr>
        <w:t>advance</w:t>
      </w:r>
      <w:r>
        <w:rPr>
          <w:rFonts w:hint="default" w:ascii="Times New Roman" w:hAnsi="Times New Roman" w:cs="Times New Roman"/>
          <w:spacing w:val="-3"/>
        </w:rPr>
        <w:t xml:space="preserve"> </w:t>
      </w:r>
      <w:r>
        <w:rPr>
          <w:rFonts w:hint="default" w:ascii="Times New Roman" w:hAnsi="Times New Roman" w:cs="Times New Roman"/>
        </w:rPr>
        <w:t>scientific</w:t>
      </w:r>
      <w:r>
        <w:rPr>
          <w:rFonts w:hint="default" w:ascii="Times New Roman" w:hAnsi="Times New Roman" w:cs="Times New Roman"/>
          <w:spacing w:val="-7"/>
        </w:rPr>
        <w:t xml:space="preserve"> </w:t>
      </w:r>
      <w:r>
        <w:rPr>
          <w:rFonts w:hint="default" w:ascii="Times New Roman" w:hAnsi="Times New Roman" w:cs="Times New Roman"/>
        </w:rPr>
        <w:t>knowledge</w:t>
      </w:r>
      <w:r>
        <w:rPr>
          <w:rFonts w:hint="default" w:ascii="Times New Roman" w:hAnsi="Times New Roman" w:cs="Times New Roman"/>
          <w:spacing w:val="-3"/>
        </w:rPr>
        <w:t xml:space="preserve"> </w:t>
      </w:r>
      <w:r>
        <w:rPr>
          <w:rFonts w:hint="default" w:ascii="Times New Roman" w:hAnsi="Times New Roman" w:cs="Times New Roman"/>
        </w:rPr>
        <w:t>in</w:t>
      </w:r>
      <w:r>
        <w:rPr>
          <w:rFonts w:hint="default" w:ascii="Times New Roman" w:hAnsi="Times New Roman" w:cs="Times New Roman"/>
          <w:spacing w:val="-57"/>
        </w:rPr>
        <w:t xml:space="preserve"> </w:t>
      </w:r>
      <w:r>
        <w:rPr>
          <w:rFonts w:hint="default" w:ascii="Times New Roman" w:hAnsi="Times New Roman" w:cs="Times New Roman"/>
        </w:rPr>
        <w:t>a wide</w:t>
      </w:r>
      <w:r>
        <w:rPr>
          <w:rFonts w:hint="default" w:ascii="Times New Roman" w:hAnsi="Times New Roman" w:cs="Times New Roman"/>
          <w:spacing w:val="1"/>
        </w:rPr>
        <w:t xml:space="preserve"> </w:t>
      </w:r>
      <w:r>
        <w:rPr>
          <w:rFonts w:hint="default" w:ascii="Times New Roman" w:hAnsi="Times New Roman" w:cs="Times New Roman"/>
        </w:rPr>
        <w:t>range</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fields.</w:t>
      </w:r>
    </w:p>
    <w:p>
      <w:pPr>
        <w:widowControl w:val="0"/>
        <w:wordWrap/>
        <w:autoSpaceDE w:val="0"/>
        <w:autoSpaceDN w:val="0"/>
        <w:adjustRightInd/>
        <w:snapToGrid/>
        <w:spacing w:after="0" w:line="240" w:lineRule="auto"/>
        <w:ind w:firstLine="0" w:firstLineChars="0"/>
        <w:textAlignment w:val="auto"/>
        <w:outlineLvl w:val="9"/>
        <w:rPr>
          <w:rFonts w:hint="default" w:ascii="Times New Roman" w:hAnsi="Times New Roman" w:cs="Times New Roman"/>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10" w:line="240" w:lineRule="auto"/>
        <w:rPr>
          <w:rFonts w:hint="default" w:ascii="Times New Roman" w:hAnsi="Times New Roman" w:cs="Times New Roman"/>
          <w:sz w:val="26"/>
        </w:rPr>
      </w:pPr>
    </w:p>
    <w:p>
      <w:pPr>
        <w:pStyle w:val="2"/>
        <w:spacing w:line="240" w:lineRule="auto"/>
        <w:ind w:left="4859" w:right="604" w:firstLine="2717"/>
        <w:rPr>
          <w:rFonts w:hint="default" w:ascii="Times New Roman" w:hAnsi="Times New Roman" w:cs="Times New Roman"/>
        </w:rPr>
      </w:pPr>
      <w:r>
        <w:rPr>
          <w:rFonts w:hint="default" w:ascii="Times New Roman" w:hAnsi="Times New Roman" w:cs="Times New Roman"/>
        </w:rPr>
        <w:t>Chapter 3</w:t>
      </w:r>
      <w:r>
        <w:rPr>
          <w:rFonts w:hint="default" w:ascii="Times New Roman" w:hAnsi="Times New Roman" w:cs="Times New Roman"/>
          <w:spacing w:val="-87"/>
        </w:rPr>
        <w:t xml:space="preserve"> </w:t>
      </w:r>
      <w:r>
        <w:rPr>
          <w:rFonts w:hint="default" w:ascii="Times New Roman" w:hAnsi="Times New Roman" w:cs="Times New Roman"/>
        </w:rPr>
        <w:t>Plan</w:t>
      </w:r>
      <w:r>
        <w:rPr>
          <w:rFonts w:hint="default" w:ascii="Times New Roman" w:hAnsi="Times New Roman" w:cs="Times New Roman"/>
          <w:spacing w:val="-5"/>
        </w:rPr>
        <w:t xml:space="preserve"> </w:t>
      </w:r>
      <w:r>
        <w:rPr>
          <w:rFonts w:hint="default" w:ascii="Times New Roman" w:hAnsi="Times New Roman" w:cs="Times New Roman"/>
        </w:rPr>
        <w:t>of</w:t>
      </w:r>
      <w:r>
        <w:rPr>
          <w:rFonts w:hint="default" w:ascii="Times New Roman" w:hAnsi="Times New Roman" w:cs="Times New Roman"/>
          <w:spacing w:val="-2"/>
        </w:rPr>
        <w:t xml:space="preserve"> </w:t>
      </w:r>
      <w:r>
        <w:rPr>
          <w:rFonts w:hint="default" w:ascii="Times New Roman" w:hAnsi="Times New Roman" w:cs="Times New Roman"/>
        </w:rPr>
        <w:t>Internship</w:t>
      </w:r>
      <w:r>
        <w:rPr>
          <w:rFonts w:hint="default" w:ascii="Times New Roman" w:hAnsi="Times New Roman" w:cs="Times New Roman"/>
          <w:spacing w:val="-3"/>
        </w:rPr>
        <w:t xml:space="preserve"> </w:t>
      </w:r>
      <w:r>
        <w:rPr>
          <w:rFonts w:hint="default" w:ascii="Times New Roman" w:hAnsi="Times New Roman" w:cs="Times New Roman"/>
        </w:rPr>
        <w:t>Program</w:t>
      </w:r>
    </w:p>
    <w:p>
      <w:pPr>
        <w:pStyle w:val="8"/>
        <w:spacing w:before="3"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_x0000_s1045" o:spid="_x0000_s1045" o:spt="75" type="#_x0000_t75" style="position:absolute;left:0pt;margin-left:72pt;margin-top:10.15pt;height:3.35pt;width:448.6pt;mso-position-horizontal-relative:page;mso-wrap-distance-bottom:0pt;mso-wrap-distance-top:0pt;z-index:251663360;mso-width-relative:page;mso-height-relative:page;" fillcolor="#FFFFFF" filled="f" o:preferrelative="t" stroked="f" coordsize="21600,21600">
            <v:path/>
            <v:fill on="f" color2="#FFFFFF" focussize="0,0"/>
            <v:stroke on="f"/>
            <v:imagedata r:id="rId19" gain="65536f" blacklevel="0f" gamma="0" o:title=""/>
            <o:lock v:ext="edit" position="f" selection="f" grouping="f" rotation="f" cropping="f" text="f" aspectratio="t"/>
            <w10:wrap type="topAndBottom"/>
          </v:shape>
        </w:pict>
      </w:r>
    </w:p>
    <w:p>
      <w:pPr>
        <w:pStyle w:val="3"/>
        <w:numPr>
          <w:ilvl w:val="1"/>
          <w:numId w:val="8"/>
        </w:numPr>
        <w:tabs>
          <w:tab w:val="left" w:pos="964"/>
        </w:tabs>
        <w:spacing w:before="251" w:after="0" w:line="240" w:lineRule="auto"/>
        <w:ind w:left="460" w:right="617" w:firstLine="0"/>
        <w:jc w:val="left"/>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spacing w:val="46"/>
        </w:rPr>
        <w:t xml:space="preserve"> </w:t>
      </w:r>
      <w:r>
        <w:rPr>
          <w:rFonts w:hint="default" w:ascii="Times New Roman" w:hAnsi="Times New Roman" w:cs="Times New Roman"/>
        </w:rPr>
        <w:t>brief</w:t>
      </w:r>
      <w:r>
        <w:rPr>
          <w:rFonts w:hint="default" w:ascii="Times New Roman" w:hAnsi="Times New Roman" w:cs="Times New Roman"/>
          <w:spacing w:val="52"/>
        </w:rPr>
        <w:t xml:space="preserve"> </w:t>
      </w:r>
      <w:r>
        <w:rPr>
          <w:rFonts w:hint="default" w:ascii="Times New Roman" w:hAnsi="Times New Roman" w:cs="Times New Roman"/>
        </w:rPr>
        <w:t>introduction</w:t>
      </w:r>
      <w:r>
        <w:rPr>
          <w:rFonts w:hint="default" w:ascii="Times New Roman" w:hAnsi="Times New Roman" w:cs="Times New Roman"/>
          <w:spacing w:val="48"/>
        </w:rPr>
        <w:t xml:space="preserve"> </w:t>
      </w:r>
      <w:r>
        <w:rPr>
          <w:rFonts w:hint="default" w:ascii="Times New Roman" w:hAnsi="Times New Roman" w:cs="Times New Roman"/>
        </w:rPr>
        <w:t>of</w:t>
      </w:r>
      <w:r>
        <w:rPr>
          <w:rFonts w:hint="default" w:ascii="Times New Roman" w:hAnsi="Times New Roman" w:cs="Times New Roman"/>
          <w:spacing w:val="53"/>
        </w:rPr>
        <w:t xml:space="preserve"> </w:t>
      </w:r>
      <w:r>
        <w:rPr>
          <w:rFonts w:hint="default" w:ascii="Times New Roman" w:hAnsi="Times New Roman" w:cs="Times New Roman"/>
        </w:rPr>
        <w:t>the</w:t>
      </w:r>
      <w:r>
        <w:rPr>
          <w:rFonts w:hint="default" w:ascii="Times New Roman" w:hAnsi="Times New Roman" w:cs="Times New Roman"/>
          <w:spacing w:val="48"/>
        </w:rPr>
        <w:t xml:space="preserve"> </w:t>
      </w:r>
      <w:r>
        <w:rPr>
          <w:rFonts w:hint="default" w:ascii="Times New Roman" w:hAnsi="Times New Roman" w:cs="Times New Roman"/>
        </w:rPr>
        <w:t>branch</w:t>
      </w:r>
      <w:r>
        <w:rPr>
          <w:rFonts w:hint="default" w:ascii="Times New Roman" w:hAnsi="Times New Roman" w:cs="Times New Roman"/>
          <w:spacing w:val="53"/>
        </w:rPr>
        <w:t xml:space="preserve"> </w:t>
      </w:r>
      <w:r>
        <w:rPr>
          <w:rFonts w:hint="default" w:ascii="Times New Roman" w:hAnsi="Times New Roman" w:cs="Times New Roman"/>
        </w:rPr>
        <w:t>or</w:t>
      </w:r>
      <w:r>
        <w:rPr>
          <w:rFonts w:hint="default" w:ascii="Times New Roman" w:hAnsi="Times New Roman" w:cs="Times New Roman"/>
          <w:spacing w:val="48"/>
        </w:rPr>
        <w:t xml:space="preserve"> </w:t>
      </w:r>
      <w:r>
        <w:rPr>
          <w:rFonts w:hint="default" w:ascii="Times New Roman" w:hAnsi="Times New Roman" w:cs="Times New Roman"/>
        </w:rPr>
        <w:t>department</w:t>
      </w:r>
      <w:r>
        <w:rPr>
          <w:rFonts w:hint="default" w:ascii="Times New Roman" w:hAnsi="Times New Roman" w:cs="Times New Roman"/>
          <w:spacing w:val="48"/>
        </w:rPr>
        <w:t xml:space="preserve"> </w:t>
      </w:r>
      <w:r>
        <w:rPr>
          <w:rFonts w:hint="default" w:ascii="Times New Roman" w:hAnsi="Times New Roman" w:cs="Times New Roman"/>
        </w:rPr>
        <w:t>where</w:t>
      </w:r>
      <w:r>
        <w:rPr>
          <w:rFonts w:hint="default" w:ascii="Times New Roman" w:hAnsi="Times New Roman" w:cs="Times New Roman"/>
          <w:spacing w:val="44"/>
        </w:rPr>
        <w:t xml:space="preserve"> </w:t>
      </w:r>
      <w:r>
        <w:rPr>
          <w:rFonts w:hint="default" w:ascii="Times New Roman" w:hAnsi="Times New Roman" w:cs="Times New Roman"/>
        </w:rPr>
        <w:t>you</w:t>
      </w:r>
      <w:r>
        <w:rPr>
          <w:rFonts w:hint="default" w:ascii="Times New Roman" w:hAnsi="Times New Roman" w:cs="Times New Roman"/>
          <w:spacing w:val="-72"/>
        </w:rPr>
        <w:t xml:space="preserve"> </w:t>
      </w:r>
      <w:r>
        <w:rPr>
          <w:rFonts w:hint="default" w:ascii="Times New Roman" w:hAnsi="Times New Roman" w:cs="Times New Roman"/>
        </w:rPr>
        <w:t>performed</w:t>
      </w:r>
      <w:r>
        <w:rPr>
          <w:rFonts w:hint="default" w:ascii="Times New Roman" w:hAnsi="Times New Roman" w:cs="Times New Roman"/>
          <w:spacing w:val="-8"/>
        </w:rPr>
        <w:t xml:space="preserve"> </w:t>
      </w:r>
      <w:r>
        <w:rPr>
          <w:rFonts w:hint="default" w:ascii="Times New Roman" w:hAnsi="Times New Roman" w:cs="Times New Roman"/>
        </w:rPr>
        <w:t>your</w:t>
      </w:r>
      <w:r>
        <w:rPr>
          <w:rFonts w:hint="default" w:ascii="Times New Roman" w:hAnsi="Times New Roman" w:cs="Times New Roman"/>
          <w:spacing w:val="-4"/>
        </w:rPr>
        <w:t xml:space="preserve"> </w:t>
      </w:r>
      <w:r>
        <w:rPr>
          <w:rFonts w:hint="default" w:ascii="Times New Roman" w:hAnsi="Times New Roman" w:cs="Times New Roman"/>
        </w:rPr>
        <w:t>internship</w:t>
      </w:r>
    </w:p>
    <w:p>
      <w:pPr>
        <w:pStyle w:val="8"/>
        <w:spacing w:before="236" w:line="240" w:lineRule="auto"/>
        <w:ind w:left="460" w:right="614"/>
        <w:jc w:val="both"/>
        <w:rPr>
          <w:rFonts w:hint="default" w:ascii="Times New Roman" w:hAnsi="Times New Roman" w:cs="Times New Roman"/>
          <w:lang w:val="en-US"/>
        </w:rPr>
      </w:pPr>
      <w:r>
        <w:rPr>
          <w:rFonts w:hint="default" w:ascii="Times New Roman" w:hAnsi="Times New Roman" w:cs="Times New Roman"/>
        </w:rPr>
        <w:t>During my internship with the Electron Accelerator Group's Accelerator Control Systems</w:t>
      </w:r>
      <w:r>
        <w:rPr>
          <w:rFonts w:hint="default" w:ascii="Times New Roman" w:hAnsi="Times New Roman" w:cs="Times New Roman"/>
          <w:spacing w:val="1"/>
        </w:rPr>
        <w:t xml:space="preserve"> </w:t>
      </w:r>
      <w:r>
        <w:rPr>
          <w:rFonts w:hint="default" w:ascii="Times New Roman" w:hAnsi="Times New Roman" w:cs="Times New Roman"/>
        </w:rPr>
        <w:t>Division</w:t>
      </w:r>
      <w:r>
        <w:rPr>
          <w:rFonts w:hint="default" w:ascii="Times New Roman" w:hAnsi="Times New Roman" w:cs="Times New Roman"/>
          <w:spacing w:val="1"/>
        </w:rPr>
        <w:t xml:space="preserve"> </w:t>
      </w:r>
      <w:r>
        <w:rPr>
          <w:rFonts w:hint="default" w:ascii="Times New Roman" w:hAnsi="Times New Roman" w:cs="Times New Roman"/>
        </w:rPr>
        <w:t>(ACSD)</w:t>
      </w:r>
      <w:r>
        <w:rPr>
          <w:rFonts w:hint="default" w:ascii="Times New Roman" w:hAnsi="Times New Roman" w:cs="Times New Roman"/>
          <w:spacing w:val="1"/>
        </w:rPr>
        <w:t xml:space="preserve"> </w:t>
      </w:r>
      <w:r>
        <w:rPr>
          <w:rFonts w:hint="default" w:ascii="Times New Roman" w:hAnsi="Times New Roman" w:cs="Times New Roman"/>
        </w:rPr>
        <w:t>at</w:t>
      </w:r>
      <w:r>
        <w:rPr>
          <w:rFonts w:hint="default" w:ascii="Times New Roman" w:hAnsi="Times New Roman" w:cs="Times New Roman"/>
          <w:spacing w:val="1"/>
        </w:rPr>
        <w:t xml:space="preserve"> </w:t>
      </w:r>
      <w:r>
        <w:rPr>
          <w:rFonts w:hint="default" w:ascii="Times New Roman" w:hAnsi="Times New Roman" w:cs="Times New Roman"/>
        </w:rPr>
        <w:t>RRCAT,</w:t>
      </w:r>
      <w:r>
        <w:rPr>
          <w:rFonts w:hint="default" w:ascii="Times New Roman" w:hAnsi="Times New Roman" w:cs="Times New Roman"/>
          <w:spacing w:val="1"/>
        </w:rPr>
        <w:t xml:space="preserve"> </w:t>
      </w:r>
      <w:r>
        <w:rPr>
          <w:rFonts w:hint="default" w:ascii="Times New Roman" w:hAnsi="Times New Roman" w:cs="Times New Roman"/>
        </w:rPr>
        <w:t>I</w:t>
      </w:r>
      <w:r>
        <w:rPr>
          <w:rFonts w:hint="default" w:ascii="Times New Roman" w:hAnsi="Times New Roman" w:cs="Times New Roman"/>
          <w:spacing w:val="1"/>
        </w:rPr>
        <w:t xml:space="preserve"> </w:t>
      </w:r>
      <w:r>
        <w:rPr>
          <w:rFonts w:hint="default" w:ascii="Times New Roman" w:hAnsi="Times New Roman" w:cs="Times New Roman"/>
        </w:rPr>
        <w:t>had</w:t>
      </w:r>
      <w:r>
        <w:rPr>
          <w:rFonts w:hint="default" w:ascii="Times New Roman" w:hAnsi="Times New Roman" w:cs="Times New Roman"/>
          <w:spacing w:val="1"/>
        </w:rPr>
        <w:t xml:space="preserve"> </w:t>
      </w:r>
      <w:r>
        <w:rPr>
          <w:rFonts w:hint="default" w:ascii="Times New Roman" w:hAnsi="Times New Roman" w:cs="Times New Roman"/>
        </w:rPr>
        <w:t>the opportunity to</w:t>
      </w:r>
      <w:r>
        <w:rPr>
          <w:rFonts w:hint="default" w:ascii="Times New Roman" w:hAnsi="Times New Roman" w:cs="Times New Roman"/>
          <w:spacing w:val="1"/>
        </w:rPr>
        <w:t xml:space="preserve"> </w:t>
      </w:r>
      <w:r>
        <w:rPr>
          <w:rFonts w:hint="default" w:ascii="Times New Roman" w:hAnsi="Times New Roman" w:cs="Times New Roman"/>
        </w:rPr>
        <w:t>gain</w:t>
      </w:r>
      <w:r>
        <w:rPr>
          <w:rFonts w:hint="default" w:ascii="Times New Roman" w:hAnsi="Times New Roman" w:cs="Times New Roman"/>
          <w:spacing w:val="1"/>
        </w:rPr>
        <w:t xml:space="preserve"> </w:t>
      </w:r>
      <w:r>
        <w:rPr>
          <w:rFonts w:hint="default" w:ascii="Times New Roman" w:hAnsi="Times New Roman" w:cs="Times New Roman"/>
        </w:rPr>
        <w:t>hands-on</w:t>
      </w:r>
      <w:r>
        <w:rPr>
          <w:rFonts w:hint="default" w:ascii="Times New Roman" w:hAnsi="Times New Roman" w:cs="Times New Roman"/>
          <w:spacing w:val="1"/>
        </w:rPr>
        <w:t xml:space="preserve"> </w:t>
      </w:r>
      <w:r>
        <w:rPr>
          <w:rFonts w:hint="default" w:ascii="Times New Roman" w:hAnsi="Times New Roman" w:cs="Times New Roman"/>
        </w:rPr>
        <w:t>experience</w:t>
      </w:r>
      <w:r>
        <w:rPr>
          <w:rFonts w:hint="default" w:ascii="Times New Roman" w:hAnsi="Times New Roman" w:cs="Times New Roman"/>
          <w:spacing w:val="1"/>
        </w:rPr>
        <w:t xml:space="preserve"> </w:t>
      </w:r>
      <w:r>
        <w:rPr>
          <w:rFonts w:hint="default" w:ascii="Times New Roman" w:hAnsi="Times New Roman" w:cs="Times New Roman"/>
        </w:rPr>
        <w:t>in</w:t>
      </w:r>
      <w:r>
        <w:rPr>
          <w:rFonts w:hint="default" w:ascii="Times New Roman" w:hAnsi="Times New Roman" w:cs="Times New Roman"/>
          <w:spacing w:val="1"/>
        </w:rPr>
        <w:t xml:space="preserve"> </w:t>
      </w:r>
      <w:r>
        <w:rPr>
          <w:rFonts w:hint="default" w:ascii="Times New Roman" w:hAnsi="Times New Roman" w:cs="Times New Roman"/>
        </w:rPr>
        <w:t>developing</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spacing w:val="1"/>
          <w:lang w:val="en-US"/>
        </w:rPr>
        <w:t>Neural Networks</w:t>
      </w:r>
      <w:r>
        <w:rPr>
          <w:rFonts w:hint="default" w:ascii="Times New Roman" w:hAnsi="Times New Roman" w:cs="Times New Roman"/>
          <w:spacing w:val="1"/>
        </w:rPr>
        <w:t>.</w:t>
      </w:r>
    </w:p>
    <w:p>
      <w:pPr>
        <w:pStyle w:val="8"/>
        <w:spacing w:before="7" w:line="240" w:lineRule="auto"/>
        <w:rPr>
          <w:rFonts w:hint="default" w:ascii="Times New Roman" w:hAnsi="Times New Roman" w:cs="Times New Roman"/>
          <w:sz w:val="21"/>
        </w:rPr>
      </w:pPr>
    </w:p>
    <w:p>
      <w:pPr>
        <w:pStyle w:val="3"/>
        <w:numPr>
          <w:ilvl w:val="1"/>
          <w:numId w:val="8"/>
        </w:numPr>
        <w:tabs>
          <w:tab w:val="left" w:pos="912"/>
        </w:tabs>
        <w:spacing w:before="0" w:after="0" w:line="240" w:lineRule="auto"/>
        <w:ind w:left="911" w:right="0" w:hanging="452"/>
        <w:jc w:val="left"/>
        <w:rPr>
          <w:rFonts w:hint="default" w:ascii="Times New Roman" w:hAnsi="Times New Roman" w:cs="Times New Roman"/>
        </w:rPr>
      </w:pPr>
      <w:r>
        <w:rPr>
          <w:rFonts w:hint="default" w:ascii="Times New Roman" w:hAnsi="Times New Roman" w:cs="Times New Roman"/>
        </w:rPr>
        <w:t>Starting</w:t>
      </w:r>
      <w:r>
        <w:rPr>
          <w:rFonts w:hint="default" w:ascii="Times New Roman" w:hAnsi="Times New Roman" w:cs="Times New Roman"/>
          <w:spacing w:val="-3"/>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Ending</w:t>
      </w:r>
      <w:r>
        <w:rPr>
          <w:rFonts w:hint="default" w:ascii="Times New Roman" w:hAnsi="Times New Roman" w:cs="Times New Roman"/>
          <w:spacing w:val="-2"/>
        </w:rPr>
        <w:t xml:space="preserve"> </w:t>
      </w:r>
      <w:r>
        <w:rPr>
          <w:rFonts w:hint="default" w:ascii="Times New Roman" w:hAnsi="Times New Roman" w:cs="Times New Roman"/>
        </w:rPr>
        <w:t>dates</w:t>
      </w:r>
      <w:r>
        <w:rPr>
          <w:rFonts w:hint="default" w:ascii="Times New Roman" w:hAnsi="Times New Roman" w:cs="Times New Roman"/>
          <w:spacing w:val="2"/>
        </w:rPr>
        <w:t xml:space="preserve"> </w:t>
      </w:r>
      <w:r>
        <w:rPr>
          <w:rFonts w:hint="default" w:ascii="Times New Roman" w:hAnsi="Times New Roman" w:cs="Times New Roman"/>
        </w:rPr>
        <w:t>of Internship</w:t>
      </w:r>
    </w:p>
    <w:p>
      <w:pPr>
        <w:pStyle w:val="8"/>
        <w:spacing w:before="11" w:line="240" w:lineRule="auto"/>
        <w:rPr>
          <w:rFonts w:hint="default" w:ascii="Times New Roman" w:hAnsi="Times New Roman" w:cs="Times New Roman"/>
          <w:b/>
          <w:sz w:val="34"/>
        </w:rPr>
      </w:pPr>
    </w:p>
    <w:p>
      <w:pPr>
        <w:pStyle w:val="8"/>
        <w:spacing w:line="240" w:lineRule="auto"/>
        <w:ind w:left="460" w:right="624"/>
        <w:jc w:val="both"/>
        <w:rPr>
          <w:rFonts w:hint="default" w:ascii="Times New Roman" w:hAnsi="Times New Roman" w:cs="Times New Roman"/>
        </w:rPr>
      </w:pPr>
      <w:r>
        <w:rPr>
          <w:rFonts w:hint="default" w:ascii="Times New Roman" w:hAnsi="Times New Roman" w:cs="Times New Roman"/>
        </w:rPr>
        <w:t>The internship at Raja Ramanna Center for Advanced Technology (RRCAT), Indore, was</w:t>
      </w:r>
      <w:r>
        <w:rPr>
          <w:rFonts w:hint="default" w:ascii="Times New Roman" w:hAnsi="Times New Roman" w:cs="Times New Roman"/>
          <w:spacing w:val="-57"/>
        </w:rPr>
        <w:t xml:space="preserve"> </w:t>
      </w:r>
      <w:r>
        <w:rPr>
          <w:rFonts w:hint="default" w:ascii="Times New Roman" w:hAnsi="Times New Roman" w:cs="Times New Roman"/>
        </w:rPr>
        <w:t>for</w:t>
      </w:r>
      <w:r>
        <w:rPr>
          <w:rFonts w:hint="default" w:ascii="Times New Roman" w:hAnsi="Times New Roman" w:cs="Times New Roman"/>
          <w:spacing w:val="2"/>
        </w:rPr>
        <w:t xml:space="preserve"> </w:t>
      </w:r>
      <w:r>
        <w:rPr>
          <w:rFonts w:hint="default" w:ascii="Times New Roman" w:hAnsi="Times New Roman" w:cs="Times New Roman"/>
        </w:rPr>
        <w:t>a</w:t>
      </w:r>
      <w:r>
        <w:rPr>
          <w:rFonts w:hint="default" w:ascii="Times New Roman" w:hAnsi="Times New Roman" w:cs="Times New Roman"/>
          <w:spacing w:val="1"/>
        </w:rPr>
        <w:t xml:space="preserve"> </w:t>
      </w:r>
      <w:r>
        <w:rPr>
          <w:rFonts w:hint="default" w:ascii="Times New Roman" w:hAnsi="Times New Roman" w:cs="Times New Roman"/>
        </w:rPr>
        <w:t>duration</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spacing w:val="-6"/>
          <w:lang w:val="en-US"/>
        </w:rPr>
        <w:t>8</w:t>
      </w:r>
      <w:r>
        <w:rPr>
          <w:rFonts w:hint="default" w:ascii="Times New Roman" w:hAnsi="Times New Roman" w:cs="Times New Roman"/>
          <w:spacing w:val="1"/>
        </w:rPr>
        <w:t xml:space="preserve"> </w:t>
      </w:r>
      <w:r>
        <w:rPr>
          <w:rFonts w:hint="default" w:ascii="Times New Roman" w:hAnsi="Times New Roman" w:cs="Times New Roman"/>
        </w:rPr>
        <w:t>weeks</w:t>
      </w:r>
      <w:r>
        <w:rPr>
          <w:rFonts w:hint="default" w:ascii="Times New Roman" w:hAnsi="Times New Roman" w:cs="Times New Roman"/>
          <w:spacing w:val="4"/>
        </w:rPr>
        <w:t xml:space="preserve"> </w:t>
      </w:r>
      <w:r>
        <w:rPr>
          <w:rFonts w:hint="default" w:ascii="Times New Roman" w:hAnsi="Times New Roman" w:cs="Times New Roman"/>
        </w:rPr>
        <w:t>from</w:t>
      </w:r>
      <w:r>
        <w:rPr>
          <w:rFonts w:hint="default" w:ascii="Times New Roman" w:hAnsi="Times New Roman" w:cs="Times New Roman"/>
          <w:spacing w:val="-7"/>
        </w:rPr>
        <w:t xml:space="preserve"> </w:t>
      </w:r>
      <w:r>
        <w:rPr>
          <w:rFonts w:hint="default" w:ascii="Times New Roman" w:hAnsi="Times New Roman" w:cs="Times New Roman"/>
          <w:spacing w:val="-7"/>
          <w:lang w:val="en-US"/>
        </w:rPr>
        <w:t>12</w:t>
      </w:r>
      <w:r>
        <w:rPr>
          <w:rFonts w:hint="default" w:ascii="Times New Roman" w:hAnsi="Times New Roman" w:cs="Times New Roman"/>
          <w:vertAlign w:val="superscript"/>
        </w:rPr>
        <w:t>th</w:t>
      </w:r>
      <w:r>
        <w:rPr>
          <w:rFonts w:hint="default" w:ascii="Times New Roman" w:hAnsi="Times New Roman" w:cs="Times New Roman"/>
        </w:rPr>
        <w:t xml:space="preserve"> J</w:t>
      </w:r>
      <w:r>
        <w:rPr>
          <w:rFonts w:hint="default" w:ascii="Times New Roman" w:hAnsi="Times New Roman" w:cs="Times New Roman"/>
          <w:lang w:val="en-US"/>
        </w:rPr>
        <w:t>une</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2"/>
        </w:rPr>
        <w:t xml:space="preserve"> </w:t>
      </w:r>
      <w:r>
        <w:rPr>
          <w:rFonts w:hint="default" w:ascii="Times New Roman" w:hAnsi="Times New Roman" w:cs="Times New Roman"/>
          <w:spacing w:val="2"/>
          <w:lang w:val="en-US"/>
        </w:rPr>
        <w:t>12</w:t>
      </w:r>
      <w:r>
        <w:rPr>
          <w:rFonts w:hint="default" w:ascii="Times New Roman" w:hAnsi="Times New Roman" w:cs="Times New Roman"/>
          <w:vertAlign w:val="superscript"/>
        </w:rPr>
        <w:t>nd</w:t>
      </w:r>
      <w:r>
        <w:rPr>
          <w:rFonts w:hint="default" w:ascii="Times New Roman" w:hAnsi="Times New Roman" w:cs="Times New Roman"/>
          <w:spacing w:val="-1"/>
        </w:rPr>
        <w:t xml:space="preserve"> </w:t>
      </w:r>
      <w:r>
        <w:rPr>
          <w:rFonts w:hint="default" w:ascii="Times New Roman" w:hAnsi="Times New Roman" w:cs="Times New Roman"/>
          <w:spacing w:val="-1"/>
          <w:lang w:val="en-US"/>
        </w:rPr>
        <w:t>August</w:t>
      </w:r>
      <w:r>
        <w:rPr>
          <w:rFonts w:hint="default" w:ascii="Times New Roman" w:hAnsi="Times New Roman" w:cs="Times New Roman"/>
        </w:rPr>
        <w:t>,</w:t>
      </w:r>
      <w:r>
        <w:rPr>
          <w:rFonts w:hint="default" w:ascii="Times New Roman" w:hAnsi="Times New Roman" w:cs="Times New Roman"/>
          <w:spacing w:val="4"/>
        </w:rPr>
        <w:t xml:space="preserve"> </w:t>
      </w:r>
      <w:r>
        <w:rPr>
          <w:rFonts w:hint="default" w:ascii="Times New Roman" w:hAnsi="Times New Roman" w:cs="Times New Roman"/>
        </w:rPr>
        <w:t>2023.</w:t>
      </w:r>
    </w:p>
    <w:p>
      <w:pPr>
        <w:pStyle w:val="3"/>
        <w:numPr>
          <w:ilvl w:val="1"/>
          <w:numId w:val="8"/>
        </w:numPr>
        <w:tabs>
          <w:tab w:val="left" w:pos="945"/>
        </w:tabs>
        <w:spacing w:before="239" w:after="0" w:line="240" w:lineRule="auto"/>
        <w:ind w:left="460" w:right="616" w:firstLine="0"/>
        <w:jc w:val="left"/>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29"/>
        </w:rPr>
        <w:t xml:space="preserve"> </w:t>
      </w:r>
      <w:r>
        <w:rPr>
          <w:rFonts w:hint="default" w:ascii="Times New Roman" w:hAnsi="Times New Roman" w:cs="Times New Roman"/>
        </w:rPr>
        <w:t>names</w:t>
      </w:r>
      <w:r>
        <w:rPr>
          <w:rFonts w:hint="default" w:ascii="Times New Roman" w:hAnsi="Times New Roman" w:cs="Times New Roman"/>
          <w:spacing w:val="32"/>
        </w:rPr>
        <w:t xml:space="preserve"> </w:t>
      </w:r>
      <w:r>
        <w:rPr>
          <w:rFonts w:hint="default" w:ascii="Times New Roman" w:hAnsi="Times New Roman" w:cs="Times New Roman"/>
        </w:rPr>
        <w:t>of</w:t>
      </w:r>
      <w:r>
        <w:rPr>
          <w:rFonts w:hint="default" w:ascii="Times New Roman" w:hAnsi="Times New Roman" w:cs="Times New Roman"/>
          <w:spacing w:val="35"/>
        </w:rPr>
        <w:t xml:space="preserve"> </w:t>
      </w:r>
      <w:r>
        <w:rPr>
          <w:rFonts w:hint="default" w:ascii="Times New Roman" w:hAnsi="Times New Roman" w:cs="Times New Roman"/>
        </w:rPr>
        <w:t>the</w:t>
      </w:r>
      <w:r>
        <w:rPr>
          <w:rFonts w:hint="default" w:ascii="Times New Roman" w:hAnsi="Times New Roman" w:cs="Times New Roman"/>
          <w:spacing w:val="30"/>
        </w:rPr>
        <w:t xml:space="preserve"> </w:t>
      </w:r>
      <w:r>
        <w:rPr>
          <w:rFonts w:hint="default" w:ascii="Times New Roman" w:hAnsi="Times New Roman" w:cs="Times New Roman"/>
        </w:rPr>
        <w:t>departments</w:t>
      </w:r>
      <w:r>
        <w:rPr>
          <w:rFonts w:hint="default" w:ascii="Times New Roman" w:hAnsi="Times New Roman" w:cs="Times New Roman"/>
          <w:spacing w:val="37"/>
        </w:rPr>
        <w:t xml:space="preserve"> </w:t>
      </w:r>
      <w:r>
        <w:rPr>
          <w:rFonts w:hint="default" w:ascii="Times New Roman" w:hAnsi="Times New Roman" w:cs="Times New Roman"/>
        </w:rPr>
        <w:t>in</w:t>
      </w:r>
      <w:r>
        <w:rPr>
          <w:rFonts w:hint="default" w:ascii="Times New Roman" w:hAnsi="Times New Roman" w:cs="Times New Roman"/>
          <w:spacing w:val="25"/>
        </w:rPr>
        <w:t xml:space="preserve"> </w:t>
      </w:r>
      <w:r>
        <w:rPr>
          <w:rFonts w:hint="default" w:ascii="Times New Roman" w:hAnsi="Times New Roman" w:cs="Times New Roman"/>
        </w:rPr>
        <w:t>which</w:t>
      </w:r>
      <w:r>
        <w:rPr>
          <w:rFonts w:hint="default" w:ascii="Times New Roman" w:hAnsi="Times New Roman" w:cs="Times New Roman"/>
          <w:spacing w:val="30"/>
        </w:rPr>
        <w:t xml:space="preserve"> </w:t>
      </w:r>
      <w:r>
        <w:rPr>
          <w:rFonts w:hint="default" w:ascii="Times New Roman" w:hAnsi="Times New Roman" w:cs="Times New Roman"/>
        </w:rPr>
        <w:t>you</w:t>
      </w:r>
      <w:r>
        <w:rPr>
          <w:rFonts w:hint="default" w:ascii="Times New Roman" w:hAnsi="Times New Roman" w:cs="Times New Roman"/>
          <w:spacing w:val="30"/>
        </w:rPr>
        <w:t xml:space="preserve"> </w:t>
      </w:r>
      <w:r>
        <w:rPr>
          <w:rFonts w:hint="default" w:ascii="Times New Roman" w:hAnsi="Times New Roman" w:cs="Times New Roman"/>
        </w:rPr>
        <w:t>obtained</w:t>
      </w:r>
      <w:r>
        <w:rPr>
          <w:rFonts w:hint="default" w:ascii="Times New Roman" w:hAnsi="Times New Roman" w:cs="Times New Roman"/>
          <w:spacing w:val="29"/>
        </w:rPr>
        <w:t xml:space="preserve"> </w:t>
      </w:r>
      <w:r>
        <w:rPr>
          <w:rFonts w:hint="default" w:ascii="Times New Roman" w:hAnsi="Times New Roman" w:cs="Times New Roman"/>
        </w:rPr>
        <w:t>training</w:t>
      </w:r>
      <w:r>
        <w:rPr>
          <w:rFonts w:hint="default" w:ascii="Times New Roman" w:hAnsi="Times New Roman" w:cs="Times New Roman"/>
          <w:spacing w:val="-72"/>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duration</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your</w:t>
      </w:r>
      <w:r>
        <w:rPr>
          <w:rFonts w:hint="default" w:ascii="Times New Roman" w:hAnsi="Times New Roman" w:cs="Times New Roman"/>
          <w:spacing w:val="1"/>
        </w:rPr>
        <w:t xml:space="preserve"> </w:t>
      </w:r>
      <w:r>
        <w:rPr>
          <w:rFonts w:hint="default" w:ascii="Times New Roman" w:hAnsi="Times New Roman" w:cs="Times New Roman"/>
        </w:rPr>
        <w:t>training</w:t>
      </w:r>
      <w:r>
        <w:rPr>
          <w:rFonts w:hint="default" w:ascii="Times New Roman" w:hAnsi="Times New Roman" w:cs="Times New Roman"/>
          <w:spacing w:val="-1"/>
        </w:rPr>
        <w:t xml:space="preserve"> </w:t>
      </w:r>
      <w:r>
        <w:rPr>
          <w:rFonts w:hint="default" w:ascii="Times New Roman" w:hAnsi="Times New Roman" w:cs="Times New Roman"/>
        </w:rPr>
        <w:t>in</w:t>
      </w:r>
      <w:r>
        <w:rPr>
          <w:rFonts w:hint="default" w:ascii="Times New Roman" w:hAnsi="Times New Roman" w:cs="Times New Roman"/>
          <w:spacing w:val="-4"/>
        </w:rPr>
        <w:t xml:space="preserve"> </w:t>
      </w:r>
      <w:r>
        <w:rPr>
          <w:rFonts w:hint="default" w:ascii="Times New Roman" w:hAnsi="Times New Roman" w:cs="Times New Roman"/>
        </w:rPr>
        <w:t>these</w:t>
      </w:r>
      <w:r>
        <w:rPr>
          <w:rFonts w:hint="default" w:ascii="Times New Roman" w:hAnsi="Times New Roman" w:cs="Times New Roman"/>
          <w:spacing w:val="-3"/>
        </w:rPr>
        <w:t xml:space="preserve"> </w:t>
      </w:r>
      <w:r>
        <w:rPr>
          <w:rFonts w:hint="default" w:ascii="Times New Roman" w:hAnsi="Times New Roman" w:cs="Times New Roman"/>
        </w:rPr>
        <w:t>departments</w:t>
      </w:r>
    </w:p>
    <w:p>
      <w:pPr>
        <w:pStyle w:val="8"/>
        <w:spacing w:before="240" w:line="240" w:lineRule="auto"/>
        <w:ind w:left="460" w:right="618"/>
        <w:jc w:val="both"/>
        <w:rPr>
          <w:rFonts w:hint="default" w:ascii="Times New Roman" w:hAnsi="Times New Roman" w:cs="Times New Roman"/>
          <w:color w:val="242424"/>
        </w:rPr>
      </w:pPr>
      <w:r>
        <w:rPr>
          <w:rFonts w:hint="default" w:ascii="Times New Roman" w:hAnsi="Times New Roman" w:cs="Times New Roman"/>
        </w:rPr>
        <w:t>I</w:t>
      </w:r>
      <w:r>
        <w:rPr>
          <w:rFonts w:hint="default" w:ascii="Times New Roman" w:hAnsi="Times New Roman" w:cs="Times New Roman"/>
          <w:spacing w:val="-5"/>
        </w:rPr>
        <w:t xml:space="preserve"> </w:t>
      </w:r>
      <w:r>
        <w:rPr>
          <w:rFonts w:hint="default" w:ascii="Times New Roman" w:hAnsi="Times New Roman" w:cs="Times New Roman"/>
        </w:rPr>
        <w:t>have</w:t>
      </w:r>
      <w:r>
        <w:rPr>
          <w:rFonts w:hint="default" w:ascii="Times New Roman" w:hAnsi="Times New Roman" w:cs="Times New Roman"/>
          <w:spacing w:val="-8"/>
        </w:rPr>
        <w:t xml:space="preserve"> </w:t>
      </w:r>
      <w:r>
        <w:rPr>
          <w:rFonts w:hint="default" w:ascii="Times New Roman" w:hAnsi="Times New Roman" w:cs="Times New Roman"/>
        </w:rPr>
        <w:t>completed</w:t>
      </w:r>
      <w:r>
        <w:rPr>
          <w:rFonts w:hint="default" w:ascii="Times New Roman" w:hAnsi="Times New Roman" w:cs="Times New Roman"/>
          <w:spacing w:val="-1"/>
        </w:rPr>
        <w:t xml:space="preserve"> </w:t>
      </w:r>
      <w:r>
        <w:rPr>
          <w:rFonts w:hint="default" w:ascii="Times New Roman" w:hAnsi="Times New Roman" w:cs="Times New Roman"/>
        </w:rPr>
        <w:t>my</w:t>
      </w:r>
      <w:r>
        <w:rPr>
          <w:rFonts w:hint="default" w:ascii="Times New Roman" w:hAnsi="Times New Roman" w:cs="Times New Roman"/>
          <w:spacing w:val="-7"/>
        </w:rPr>
        <w:t xml:space="preserve"> </w:t>
      </w:r>
      <w:r>
        <w:rPr>
          <w:rFonts w:hint="default" w:ascii="Times New Roman" w:hAnsi="Times New Roman" w:cs="Times New Roman"/>
        </w:rPr>
        <w:t>internship</w:t>
      </w:r>
      <w:r>
        <w:rPr>
          <w:rFonts w:hint="default" w:ascii="Times New Roman" w:hAnsi="Times New Roman" w:cs="Times New Roman"/>
          <w:spacing w:val="-6"/>
        </w:rPr>
        <w:t xml:space="preserve"> </w:t>
      </w:r>
      <w:r>
        <w:rPr>
          <w:rFonts w:hint="default" w:ascii="Times New Roman" w:hAnsi="Times New Roman" w:cs="Times New Roman"/>
        </w:rPr>
        <w:t>with</w:t>
      </w:r>
      <w:r>
        <w:rPr>
          <w:rFonts w:hint="default" w:ascii="Times New Roman" w:hAnsi="Times New Roman" w:cs="Times New Roman"/>
          <w:spacing w:val="-11"/>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Electron</w:t>
      </w:r>
      <w:r>
        <w:rPr>
          <w:rFonts w:hint="default" w:ascii="Times New Roman" w:hAnsi="Times New Roman" w:cs="Times New Roman"/>
          <w:spacing w:val="-15"/>
        </w:rPr>
        <w:t xml:space="preserve"> </w:t>
      </w:r>
      <w:r>
        <w:rPr>
          <w:rFonts w:hint="default" w:ascii="Times New Roman" w:hAnsi="Times New Roman" w:cs="Times New Roman"/>
        </w:rPr>
        <w:t>Accelerator</w:t>
      </w:r>
      <w:r>
        <w:rPr>
          <w:rFonts w:hint="default" w:ascii="Times New Roman" w:hAnsi="Times New Roman" w:cs="Times New Roman"/>
          <w:spacing w:val="-4"/>
        </w:rPr>
        <w:t xml:space="preserve"> </w:t>
      </w:r>
      <w:r>
        <w:rPr>
          <w:rFonts w:hint="default" w:ascii="Times New Roman" w:hAnsi="Times New Roman" w:cs="Times New Roman"/>
        </w:rPr>
        <w:t>Group's</w:t>
      </w:r>
      <w:r>
        <w:rPr>
          <w:rFonts w:hint="default" w:ascii="Times New Roman" w:hAnsi="Times New Roman" w:cs="Times New Roman"/>
          <w:spacing w:val="-4"/>
        </w:rPr>
        <w:t xml:space="preserve"> </w:t>
      </w:r>
      <w:r>
        <w:rPr>
          <w:rFonts w:hint="default" w:ascii="Times New Roman" w:hAnsi="Times New Roman" w:cs="Times New Roman"/>
        </w:rPr>
        <w:t>Accelerator</w:t>
      </w:r>
      <w:r>
        <w:rPr>
          <w:rFonts w:hint="default" w:ascii="Times New Roman" w:hAnsi="Times New Roman" w:cs="Times New Roman"/>
          <w:spacing w:val="-9"/>
        </w:rPr>
        <w:t xml:space="preserve"> </w:t>
      </w:r>
      <w:r>
        <w:rPr>
          <w:rFonts w:hint="default" w:ascii="Times New Roman" w:hAnsi="Times New Roman" w:cs="Times New Roman"/>
        </w:rPr>
        <w:t>Control</w:t>
      </w:r>
      <w:r>
        <w:rPr>
          <w:rFonts w:hint="default" w:ascii="Times New Roman" w:hAnsi="Times New Roman" w:cs="Times New Roman"/>
          <w:spacing w:val="-58"/>
        </w:rPr>
        <w:t xml:space="preserve"> </w:t>
      </w:r>
      <w:r>
        <w:rPr>
          <w:rFonts w:hint="default" w:ascii="Times New Roman" w:hAnsi="Times New Roman" w:cs="Times New Roman"/>
        </w:rPr>
        <w:t>Systems</w:t>
      </w:r>
      <w:r>
        <w:rPr>
          <w:rFonts w:hint="default" w:ascii="Times New Roman" w:hAnsi="Times New Roman" w:cs="Times New Roman"/>
          <w:spacing w:val="-5"/>
        </w:rPr>
        <w:t xml:space="preserve"> </w:t>
      </w:r>
      <w:r>
        <w:rPr>
          <w:rFonts w:hint="default" w:ascii="Times New Roman" w:hAnsi="Times New Roman" w:cs="Times New Roman"/>
        </w:rPr>
        <w:t>Division</w:t>
      </w:r>
      <w:r>
        <w:rPr>
          <w:rFonts w:hint="default" w:ascii="Times New Roman" w:hAnsi="Times New Roman" w:cs="Times New Roman"/>
          <w:spacing w:val="-7"/>
        </w:rPr>
        <w:t xml:space="preserve"> </w:t>
      </w:r>
      <w:r>
        <w:rPr>
          <w:rFonts w:hint="default" w:ascii="Times New Roman" w:hAnsi="Times New Roman" w:cs="Times New Roman"/>
        </w:rPr>
        <w:t>(ACSD</w:t>
      </w:r>
      <w:r>
        <w:rPr>
          <w:rFonts w:hint="default" w:ascii="Times New Roman" w:hAnsi="Times New Roman" w:cs="Times New Roman"/>
          <w:lang w:val="en-US"/>
        </w:rPr>
        <w:t>)</w:t>
      </w:r>
      <w:r>
        <w:rPr>
          <w:rFonts w:hint="default" w:ascii="Times New Roman" w:hAnsi="Times New Roman" w:cs="Times New Roman"/>
          <w:spacing w:val="-2"/>
        </w:rPr>
        <w:t xml:space="preserve"> </w:t>
      </w:r>
      <w:r>
        <w:rPr>
          <w:rFonts w:hint="default" w:ascii="Times New Roman" w:hAnsi="Times New Roman" w:cs="Times New Roman"/>
        </w:rPr>
        <w:t>at</w:t>
      </w:r>
      <w:r>
        <w:rPr>
          <w:rFonts w:hint="default" w:ascii="Times New Roman" w:hAnsi="Times New Roman" w:cs="Times New Roman"/>
          <w:spacing w:val="-3"/>
        </w:rPr>
        <w:t xml:space="preserve"> </w:t>
      </w:r>
      <w:r>
        <w:rPr>
          <w:rFonts w:hint="default" w:ascii="Times New Roman" w:hAnsi="Times New Roman" w:cs="Times New Roman"/>
        </w:rPr>
        <w:t>RRCAT.</w:t>
      </w:r>
      <w:r>
        <w:rPr>
          <w:rFonts w:hint="default" w:ascii="Times New Roman" w:hAnsi="Times New Roman" w:cs="Times New Roman"/>
          <w:spacing w:val="-57"/>
        </w:rPr>
        <w:t xml:space="preserve"> </w:t>
      </w:r>
      <w:r>
        <w:rPr>
          <w:rFonts w:hint="default" w:ascii="Times New Roman" w:hAnsi="Times New Roman" w:cs="Times New Roman"/>
          <w:color w:val="242424"/>
          <w:spacing w:val="-1"/>
        </w:rPr>
        <w:t xml:space="preserve">Accelerator Control Systems Division is involved </w:t>
      </w:r>
      <w:r>
        <w:rPr>
          <w:rFonts w:hint="default" w:ascii="Times New Roman" w:hAnsi="Times New Roman" w:cs="Times New Roman"/>
          <w:color w:val="242424"/>
        </w:rPr>
        <w:t>in design, development, commissioning,</w:t>
      </w:r>
      <w:r>
        <w:rPr>
          <w:rFonts w:hint="default" w:ascii="Times New Roman" w:hAnsi="Times New Roman" w:cs="Times New Roman"/>
          <w:color w:val="242424"/>
          <w:spacing w:val="-58"/>
        </w:rPr>
        <w:t xml:space="preserve"> </w:t>
      </w:r>
      <w:r>
        <w:rPr>
          <w:rFonts w:hint="default" w:ascii="Times New Roman" w:hAnsi="Times New Roman" w:cs="Times New Roman"/>
          <w:color w:val="242424"/>
        </w:rPr>
        <w:t>maintenance and up-gradation of control systems for various particle accelerators housed</w:t>
      </w:r>
      <w:r>
        <w:rPr>
          <w:rFonts w:hint="default" w:ascii="Times New Roman" w:hAnsi="Times New Roman" w:cs="Times New Roman"/>
          <w:color w:val="242424"/>
          <w:spacing w:val="1"/>
        </w:rPr>
        <w:t xml:space="preserve"> </w:t>
      </w:r>
      <w:r>
        <w:rPr>
          <w:rFonts w:hint="default" w:ascii="Times New Roman" w:hAnsi="Times New Roman" w:cs="Times New Roman"/>
          <w:color w:val="242424"/>
        </w:rPr>
        <w:t>in</w:t>
      </w:r>
      <w:r>
        <w:rPr>
          <w:rFonts w:hint="default" w:ascii="Times New Roman" w:hAnsi="Times New Roman" w:cs="Times New Roman"/>
          <w:color w:val="242424"/>
          <w:spacing w:val="1"/>
        </w:rPr>
        <w:t xml:space="preserve"> </w:t>
      </w:r>
      <w:r>
        <w:rPr>
          <w:rFonts w:hint="default" w:ascii="Times New Roman" w:hAnsi="Times New Roman" w:cs="Times New Roman"/>
          <w:color w:val="242424"/>
        </w:rPr>
        <w:t>Indus</w:t>
      </w:r>
      <w:r>
        <w:rPr>
          <w:rFonts w:hint="default" w:ascii="Times New Roman" w:hAnsi="Times New Roman" w:cs="Times New Roman"/>
          <w:color w:val="242424"/>
          <w:spacing w:val="1"/>
        </w:rPr>
        <w:t xml:space="preserve"> </w:t>
      </w:r>
      <w:r>
        <w:rPr>
          <w:rFonts w:hint="default" w:ascii="Times New Roman" w:hAnsi="Times New Roman" w:cs="Times New Roman"/>
          <w:color w:val="242424"/>
        </w:rPr>
        <w:t>complex.</w:t>
      </w:r>
      <w:r>
        <w:rPr>
          <w:rFonts w:hint="default" w:ascii="Times New Roman" w:hAnsi="Times New Roman" w:cs="Times New Roman"/>
          <w:color w:val="242424"/>
          <w:spacing w:val="-57"/>
        </w:rPr>
        <w:t xml:space="preserve"> </w:t>
      </w:r>
      <w:r>
        <w:rPr>
          <w:rFonts w:hint="default" w:ascii="Times New Roman" w:hAnsi="Times New Roman" w:cs="Times New Roman"/>
          <w:color w:val="242424"/>
        </w:rPr>
        <w:t>The</w:t>
      </w:r>
      <w:r>
        <w:rPr>
          <w:rFonts w:hint="default" w:ascii="Times New Roman" w:hAnsi="Times New Roman" w:cs="Times New Roman"/>
          <w:color w:val="242424"/>
          <w:spacing w:val="-3"/>
        </w:rPr>
        <w:t xml:space="preserve"> </w:t>
      </w:r>
      <w:r>
        <w:rPr>
          <w:rFonts w:hint="default" w:ascii="Times New Roman" w:hAnsi="Times New Roman" w:cs="Times New Roman"/>
          <w:color w:val="242424"/>
        </w:rPr>
        <w:t>Indus</w:t>
      </w:r>
      <w:r>
        <w:rPr>
          <w:rFonts w:hint="default" w:ascii="Times New Roman" w:hAnsi="Times New Roman" w:cs="Times New Roman"/>
          <w:color w:val="242424"/>
          <w:spacing w:val="-4"/>
        </w:rPr>
        <w:t xml:space="preserve"> </w:t>
      </w:r>
      <w:r>
        <w:rPr>
          <w:rFonts w:hint="default" w:ascii="Times New Roman" w:hAnsi="Times New Roman" w:cs="Times New Roman"/>
          <w:color w:val="242424"/>
        </w:rPr>
        <w:t>control</w:t>
      </w:r>
      <w:r>
        <w:rPr>
          <w:rFonts w:hint="default" w:ascii="Times New Roman" w:hAnsi="Times New Roman" w:cs="Times New Roman"/>
          <w:color w:val="242424"/>
          <w:spacing w:val="-11"/>
        </w:rPr>
        <w:t xml:space="preserve"> </w:t>
      </w:r>
      <w:r>
        <w:rPr>
          <w:rFonts w:hint="default" w:ascii="Times New Roman" w:hAnsi="Times New Roman" w:cs="Times New Roman"/>
          <w:color w:val="242424"/>
        </w:rPr>
        <w:t>system</w:t>
      </w:r>
      <w:r>
        <w:rPr>
          <w:rFonts w:hint="default" w:ascii="Times New Roman" w:hAnsi="Times New Roman" w:cs="Times New Roman"/>
          <w:color w:val="242424"/>
          <w:spacing w:val="-6"/>
        </w:rPr>
        <w:t xml:space="preserve"> </w:t>
      </w:r>
      <w:r>
        <w:rPr>
          <w:rFonts w:hint="default" w:ascii="Times New Roman" w:hAnsi="Times New Roman" w:cs="Times New Roman"/>
          <w:color w:val="242424"/>
        </w:rPr>
        <w:t>is</w:t>
      </w:r>
      <w:r>
        <w:rPr>
          <w:rFonts w:hint="default" w:ascii="Times New Roman" w:hAnsi="Times New Roman" w:cs="Times New Roman"/>
          <w:color w:val="242424"/>
          <w:spacing w:val="-4"/>
        </w:rPr>
        <w:t xml:space="preserve"> </w:t>
      </w:r>
      <w:r>
        <w:rPr>
          <w:rFonts w:hint="default" w:ascii="Times New Roman" w:hAnsi="Times New Roman" w:cs="Times New Roman"/>
          <w:color w:val="242424"/>
        </w:rPr>
        <w:t>heterogeneous,</w:t>
      </w:r>
      <w:r>
        <w:rPr>
          <w:rFonts w:hint="default" w:ascii="Times New Roman" w:hAnsi="Times New Roman" w:cs="Times New Roman"/>
          <w:color w:val="242424"/>
          <w:spacing w:val="-5"/>
        </w:rPr>
        <w:t xml:space="preserve"> </w:t>
      </w:r>
      <w:r>
        <w:rPr>
          <w:rFonts w:hint="default" w:ascii="Times New Roman" w:hAnsi="Times New Roman" w:cs="Times New Roman"/>
          <w:color w:val="242424"/>
        </w:rPr>
        <w:t>distributed</w:t>
      </w:r>
      <w:r>
        <w:rPr>
          <w:rFonts w:hint="default" w:ascii="Times New Roman" w:hAnsi="Times New Roman" w:cs="Times New Roman"/>
          <w:color w:val="242424"/>
          <w:spacing w:val="-6"/>
        </w:rPr>
        <w:t xml:space="preserve"> </w:t>
      </w:r>
      <w:r>
        <w:rPr>
          <w:rFonts w:hint="default" w:ascii="Times New Roman" w:hAnsi="Times New Roman" w:cs="Times New Roman"/>
          <w:color w:val="242424"/>
        </w:rPr>
        <w:t>and</w:t>
      </w:r>
      <w:r>
        <w:rPr>
          <w:rFonts w:hint="default" w:ascii="Times New Roman" w:hAnsi="Times New Roman" w:cs="Times New Roman"/>
          <w:color w:val="242424"/>
          <w:spacing w:val="-2"/>
        </w:rPr>
        <w:t xml:space="preserve"> </w:t>
      </w:r>
      <w:r>
        <w:rPr>
          <w:rFonts w:hint="default" w:ascii="Times New Roman" w:hAnsi="Times New Roman" w:cs="Times New Roman"/>
          <w:color w:val="242424"/>
        </w:rPr>
        <w:t>involves large</w:t>
      </w:r>
      <w:r>
        <w:rPr>
          <w:rFonts w:hint="default" w:ascii="Times New Roman" w:hAnsi="Times New Roman" w:cs="Times New Roman"/>
          <w:color w:val="242424"/>
          <w:spacing w:val="-3"/>
        </w:rPr>
        <w:t xml:space="preserve"> </w:t>
      </w:r>
      <w:r>
        <w:rPr>
          <w:rFonts w:hint="default" w:ascii="Times New Roman" w:hAnsi="Times New Roman" w:cs="Times New Roman"/>
          <w:color w:val="242424"/>
        </w:rPr>
        <w:t>number</w:t>
      </w:r>
      <w:r>
        <w:rPr>
          <w:rFonts w:hint="default" w:ascii="Times New Roman" w:hAnsi="Times New Roman" w:cs="Times New Roman"/>
          <w:color w:val="242424"/>
          <w:spacing w:val="-1"/>
        </w:rPr>
        <w:t xml:space="preserve"> </w:t>
      </w:r>
      <w:r>
        <w:rPr>
          <w:rFonts w:hint="default" w:ascii="Times New Roman" w:hAnsi="Times New Roman" w:cs="Times New Roman"/>
          <w:color w:val="242424"/>
        </w:rPr>
        <w:t>of</w:t>
      </w:r>
      <w:r>
        <w:rPr>
          <w:rFonts w:hint="default" w:ascii="Times New Roman" w:hAnsi="Times New Roman" w:cs="Times New Roman"/>
          <w:color w:val="242424"/>
          <w:spacing w:val="-10"/>
        </w:rPr>
        <w:t xml:space="preserve"> </w:t>
      </w:r>
      <w:r>
        <w:rPr>
          <w:rFonts w:hint="default" w:ascii="Times New Roman" w:hAnsi="Times New Roman" w:cs="Times New Roman"/>
          <w:color w:val="242424"/>
        </w:rPr>
        <w:t>I/Os.The system requires state of art technology and continuous up-gradations.</w:t>
      </w:r>
    </w:p>
    <w:p>
      <w:pPr>
        <w:pStyle w:val="8"/>
        <w:spacing w:before="240" w:line="240" w:lineRule="auto"/>
        <w:ind w:left="460" w:right="618"/>
        <w:jc w:val="both"/>
        <w:rPr>
          <w:rFonts w:hint="default" w:ascii="Times New Roman" w:hAnsi="Times New Roman" w:cs="Times New Roman"/>
        </w:rPr>
      </w:pPr>
      <w:r>
        <w:rPr>
          <w:rFonts w:hint="default" w:ascii="Times New Roman" w:hAnsi="Times New Roman" w:cs="Times New Roman"/>
          <w:color w:val="242424"/>
        </w:rPr>
        <w:t>Accordingly,</w:t>
      </w:r>
      <w:r>
        <w:rPr>
          <w:rFonts w:hint="default" w:ascii="Times New Roman" w:hAnsi="Times New Roman" w:cs="Times New Roman"/>
          <w:color w:val="242424"/>
          <w:spacing w:val="1"/>
        </w:rPr>
        <w:t xml:space="preserve"> </w:t>
      </w:r>
      <w:r>
        <w:rPr>
          <w:rFonts w:hint="default" w:ascii="Times New Roman" w:hAnsi="Times New Roman" w:cs="Times New Roman"/>
          <w:color w:val="242424"/>
        </w:rPr>
        <w:t>VME</w:t>
      </w:r>
      <w:r>
        <w:rPr>
          <w:rFonts w:hint="default" w:ascii="Times New Roman" w:hAnsi="Times New Roman" w:cs="Times New Roman"/>
          <w:color w:val="242424"/>
          <w:spacing w:val="-3"/>
        </w:rPr>
        <w:t xml:space="preserve"> </w:t>
      </w:r>
      <w:r>
        <w:rPr>
          <w:rFonts w:hint="default" w:ascii="Times New Roman" w:hAnsi="Times New Roman" w:cs="Times New Roman"/>
          <w:color w:val="242424"/>
        </w:rPr>
        <w:t>based</w:t>
      </w:r>
      <w:r>
        <w:rPr>
          <w:rFonts w:hint="default" w:ascii="Times New Roman" w:hAnsi="Times New Roman" w:cs="Times New Roman"/>
          <w:color w:val="242424"/>
          <w:spacing w:val="-4"/>
        </w:rPr>
        <w:t xml:space="preserve"> </w:t>
      </w:r>
      <w:r>
        <w:rPr>
          <w:rFonts w:hint="default" w:ascii="Times New Roman" w:hAnsi="Times New Roman" w:cs="Times New Roman"/>
          <w:color w:val="242424"/>
        </w:rPr>
        <w:t>systems</w:t>
      </w:r>
      <w:r>
        <w:rPr>
          <w:rFonts w:hint="default" w:ascii="Times New Roman" w:hAnsi="Times New Roman" w:cs="Times New Roman"/>
          <w:color w:val="242424"/>
          <w:spacing w:val="-6"/>
        </w:rPr>
        <w:t xml:space="preserve"> </w:t>
      </w:r>
      <w:r>
        <w:rPr>
          <w:rFonts w:hint="default" w:ascii="Times New Roman" w:hAnsi="Times New Roman" w:cs="Times New Roman"/>
          <w:color w:val="242424"/>
        </w:rPr>
        <w:t>are ingeniously</w:t>
      </w:r>
      <w:r>
        <w:rPr>
          <w:rFonts w:hint="default" w:ascii="Times New Roman" w:hAnsi="Times New Roman" w:cs="Times New Roman"/>
          <w:color w:val="242424"/>
          <w:spacing w:val="-10"/>
        </w:rPr>
        <w:t xml:space="preserve"> </w:t>
      </w:r>
      <w:r>
        <w:rPr>
          <w:rFonts w:hint="default" w:ascii="Times New Roman" w:hAnsi="Times New Roman" w:cs="Times New Roman"/>
          <w:color w:val="242424"/>
        </w:rPr>
        <w:t>developed</w:t>
      </w:r>
      <w:r>
        <w:rPr>
          <w:rFonts w:hint="default" w:ascii="Times New Roman" w:hAnsi="Times New Roman" w:cs="Times New Roman"/>
          <w:color w:val="242424"/>
          <w:spacing w:val="-4"/>
        </w:rPr>
        <w:t xml:space="preserve"> </w:t>
      </w:r>
      <w:r>
        <w:rPr>
          <w:rFonts w:hint="default" w:ascii="Times New Roman" w:hAnsi="Times New Roman" w:cs="Times New Roman"/>
          <w:color w:val="242424"/>
        </w:rPr>
        <w:t>to</w:t>
      </w:r>
      <w:r>
        <w:rPr>
          <w:rFonts w:hint="default" w:ascii="Times New Roman" w:hAnsi="Times New Roman" w:cs="Times New Roman"/>
          <w:color w:val="242424"/>
          <w:spacing w:val="-4"/>
        </w:rPr>
        <w:t xml:space="preserve"> </w:t>
      </w:r>
      <w:r>
        <w:rPr>
          <w:rFonts w:hint="default" w:ascii="Times New Roman" w:hAnsi="Times New Roman" w:cs="Times New Roman"/>
          <w:color w:val="242424"/>
        </w:rPr>
        <w:t>work</w:t>
      </w:r>
      <w:r>
        <w:rPr>
          <w:rFonts w:hint="default" w:ascii="Times New Roman" w:hAnsi="Times New Roman" w:cs="Times New Roman"/>
          <w:color w:val="242424"/>
          <w:spacing w:val="-4"/>
        </w:rPr>
        <w:t xml:space="preserve"> </w:t>
      </w:r>
      <w:r>
        <w:rPr>
          <w:rFonts w:hint="default" w:ascii="Times New Roman" w:hAnsi="Times New Roman" w:cs="Times New Roman"/>
          <w:color w:val="242424"/>
        </w:rPr>
        <w:t>at various</w:t>
      </w:r>
      <w:r>
        <w:rPr>
          <w:rFonts w:hint="default" w:ascii="Times New Roman" w:hAnsi="Times New Roman" w:cs="Times New Roman"/>
          <w:color w:val="242424"/>
          <w:spacing w:val="-1"/>
        </w:rPr>
        <w:t xml:space="preserve"> </w:t>
      </w:r>
      <w:r>
        <w:rPr>
          <w:rFonts w:hint="default" w:ascii="Times New Roman" w:hAnsi="Times New Roman" w:cs="Times New Roman"/>
          <w:color w:val="242424"/>
        </w:rPr>
        <w:t>layers</w:t>
      </w:r>
      <w:r>
        <w:rPr>
          <w:rFonts w:hint="default" w:ascii="Times New Roman" w:hAnsi="Times New Roman" w:cs="Times New Roman"/>
          <w:color w:val="242424"/>
          <w:spacing w:val="-6"/>
        </w:rPr>
        <w:t xml:space="preserve"> </w:t>
      </w:r>
      <w:r>
        <w:rPr>
          <w:rFonts w:hint="default" w:ascii="Times New Roman" w:hAnsi="Times New Roman" w:cs="Times New Roman"/>
          <w:color w:val="242424"/>
        </w:rPr>
        <w:t>of</w:t>
      </w:r>
      <w:r>
        <w:rPr>
          <w:rFonts w:hint="default" w:ascii="Times New Roman" w:hAnsi="Times New Roman" w:cs="Times New Roman"/>
          <w:color w:val="242424"/>
          <w:spacing w:val="-12"/>
        </w:rPr>
        <w:t xml:space="preserve"> </w:t>
      </w:r>
      <w:r>
        <w:rPr>
          <w:rFonts w:hint="default" w:ascii="Times New Roman" w:hAnsi="Times New Roman" w:cs="Times New Roman"/>
          <w:color w:val="242424"/>
        </w:rPr>
        <w:t>control</w:t>
      </w:r>
      <w:r>
        <w:rPr>
          <w:rFonts w:hint="default" w:ascii="Times New Roman" w:hAnsi="Times New Roman" w:cs="Times New Roman"/>
          <w:color w:val="242424"/>
          <w:spacing w:val="-13"/>
        </w:rPr>
        <w:t xml:space="preserve"> </w:t>
      </w:r>
      <w:r>
        <w:rPr>
          <w:rFonts w:hint="default" w:ascii="Times New Roman" w:hAnsi="Times New Roman" w:cs="Times New Roman"/>
          <w:color w:val="242424"/>
        </w:rPr>
        <w:t>system</w:t>
      </w:r>
      <w:r>
        <w:rPr>
          <w:rFonts w:hint="default" w:ascii="Times New Roman" w:hAnsi="Times New Roman" w:cs="Times New Roman"/>
          <w:color w:val="242424"/>
          <w:spacing w:val="-58"/>
        </w:rPr>
        <w:t xml:space="preserve"> </w:t>
      </w:r>
      <w:r>
        <w:rPr>
          <w:rFonts w:hint="default" w:ascii="Times New Roman" w:hAnsi="Times New Roman" w:cs="Times New Roman"/>
          <w:color w:val="242424"/>
        </w:rPr>
        <w:t>architecture.</w:t>
      </w:r>
      <w:r>
        <w:rPr>
          <w:rFonts w:hint="default" w:ascii="Times New Roman" w:hAnsi="Times New Roman" w:cs="Times New Roman"/>
          <w:color w:val="242424"/>
          <w:spacing w:val="-7"/>
        </w:rPr>
        <w:t xml:space="preserve"> </w:t>
      </w:r>
      <w:r>
        <w:rPr>
          <w:rFonts w:hint="default" w:ascii="Times New Roman" w:hAnsi="Times New Roman" w:cs="Times New Roman"/>
          <w:color w:val="242424"/>
        </w:rPr>
        <w:t>Similarly,</w:t>
      </w:r>
      <w:r>
        <w:rPr>
          <w:rFonts w:hint="default" w:ascii="Times New Roman" w:hAnsi="Times New Roman" w:cs="Times New Roman"/>
          <w:color w:val="242424"/>
          <w:spacing w:val="-6"/>
        </w:rPr>
        <w:t xml:space="preserve"> </w:t>
      </w:r>
      <w:r>
        <w:rPr>
          <w:rFonts w:hint="default" w:ascii="Times New Roman" w:hAnsi="Times New Roman" w:cs="Times New Roman"/>
          <w:color w:val="242424"/>
        </w:rPr>
        <w:t>software</w:t>
      </w:r>
      <w:r>
        <w:rPr>
          <w:rFonts w:hint="default" w:ascii="Times New Roman" w:hAnsi="Times New Roman" w:cs="Times New Roman"/>
          <w:color w:val="242424"/>
          <w:spacing w:val="-8"/>
        </w:rPr>
        <w:t xml:space="preserve"> </w:t>
      </w:r>
      <w:r>
        <w:rPr>
          <w:rFonts w:hint="default" w:ascii="Times New Roman" w:hAnsi="Times New Roman" w:cs="Times New Roman"/>
          <w:color w:val="242424"/>
        </w:rPr>
        <w:t>developments</w:t>
      </w:r>
      <w:r>
        <w:rPr>
          <w:rFonts w:hint="default" w:ascii="Times New Roman" w:hAnsi="Times New Roman" w:cs="Times New Roman"/>
          <w:color w:val="242424"/>
          <w:spacing w:val="-10"/>
        </w:rPr>
        <w:t xml:space="preserve"> </w:t>
      </w:r>
      <w:r>
        <w:rPr>
          <w:rFonts w:hint="default" w:ascii="Times New Roman" w:hAnsi="Times New Roman" w:cs="Times New Roman"/>
          <w:color w:val="242424"/>
        </w:rPr>
        <w:t>viz.</w:t>
      </w:r>
      <w:r>
        <w:rPr>
          <w:rFonts w:hint="default" w:ascii="Times New Roman" w:hAnsi="Times New Roman" w:cs="Times New Roman"/>
          <w:color w:val="242424"/>
          <w:spacing w:val="-1"/>
        </w:rPr>
        <w:t xml:space="preserve"> </w:t>
      </w:r>
      <w:r>
        <w:rPr>
          <w:rFonts w:hint="default" w:ascii="Times New Roman" w:hAnsi="Times New Roman" w:cs="Times New Roman"/>
          <w:color w:val="242424"/>
        </w:rPr>
        <w:t>SCADA</w:t>
      </w:r>
      <w:r>
        <w:rPr>
          <w:rFonts w:hint="default" w:ascii="Times New Roman" w:hAnsi="Times New Roman" w:cs="Times New Roman"/>
          <w:color w:val="242424"/>
          <w:spacing w:val="-9"/>
        </w:rPr>
        <w:t xml:space="preserve"> </w:t>
      </w:r>
      <w:r>
        <w:rPr>
          <w:rFonts w:hint="default" w:ascii="Times New Roman" w:hAnsi="Times New Roman" w:cs="Times New Roman"/>
          <w:color w:val="242424"/>
        </w:rPr>
        <w:t>based,</w:t>
      </w:r>
      <w:r>
        <w:rPr>
          <w:rFonts w:hint="default" w:ascii="Times New Roman" w:hAnsi="Times New Roman" w:cs="Times New Roman"/>
          <w:color w:val="242424"/>
          <w:spacing w:val="-2"/>
        </w:rPr>
        <w:t xml:space="preserve"> </w:t>
      </w:r>
      <w:r>
        <w:rPr>
          <w:rFonts w:hint="default" w:ascii="Times New Roman" w:hAnsi="Times New Roman" w:cs="Times New Roman"/>
          <w:color w:val="242424"/>
        </w:rPr>
        <w:t>Web</w:t>
      </w:r>
      <w:r>
        <w:rPr>
          <w:rFonts w:hint="default" w:ascii="Times New Roman" w:hAnsi="Times New Roman" w:cs="Times New Roman"/>
          <w:color w:val="242424"/>
          <w:spacing w:val="-12"/>
        </w:rPr>
        <w:t xml:space="preserve"> </w:t>
      </w:r>
      <w:r>
        <w:rPr>
          <w:rFonts w:hint="default" w:ascii="Times New Roman" w:hAnsi="Times New Roman" w:cs="Times New Roman"/>
          <w:color w:val="242424"/>
        </w:rPr>
        <w:t>Based,</w:t>
      </w:r>
      <w:r>
        <w:rPr>
          <w:rFonts w:hint="default" w:ascii="Times New Roman" w:hAnsi="Times New Roman" w:cs="Times New Roman"/>
          <w:color w:val="242424"/>
          <w:spacing w:val="-6"/>
        </w:rPr>
        <w:t xml:space="preserve"> </w:t>
      </w:r>
      <w:r>
        <w:rPr>
          <w:rFonts w:hint="default" w:ascii="Times New Roman" w:hAnsi="Times New Roman" w:cs="Times New Roman"/>
          <w:color w:val="242424"/>
        </w:rPr>
        <w:t>Databases</w:t>
      </w:r>
      <w:r>
        <w:rPr>
          <w:rFonts w:hint="default" w:ascii="Times New Roman" w:hAnsi="Times New Roman" w:cs="Times New Roman"/>
          <w:color w:val="242424"/>
          <w:spacing w:val="-58"/>
        </w:rPr>
        <w:t xml:space="preserve"> </w:t>
      </w:r>
      <w:r>
        <w:rPr>
          <w:rFonts w:hint="default" w:ascii="Times New Roman" w:hAnsi="Times New Roman" w:cs="Times New Roman"/>
          <w:color w:val="242424"/>
        </w:rPr>
        <w:t>etc.</w:t>
      </w:r>
      <w:r>
        <w:rPr>
          <w:rFonts w:hint="default" w:ascii="Times New Roman" w:hAnsi="Times New Roman" w:cs="Times New Roman"/>
          <w:color w:val="242424"/>
          <w:spacing w:val="-2"/>
        </w:rPr>
        <w:t xml:space="preserve"> </w:t>
      </w:r>
      <w:r>
        <w:rPr>
          <w:rFonts w:hint="default" w:ascii="Times New Roman" w:hAnsi="Times New Roman" w:cs="Times New Roman"/>
          <w:color w:val="242424"/>
        </w:rPr>
        <w:t>have been</w:t>
      </w:r>
      <w:r>
        <w:rPr>
          <w:rFonts w:hint="default" w:ascii="Times New Roman" w:hAnsi="Times New Roman" w:cs="Times New Roman"/>
          <w:color w:val="242424"/>
          <w:spacing w:val="-3"/>
        </w:rPr>
        <w:t xml:space="preserve"> </w:t>
      </w:r>
      <w:r>
        <w:rPr>
          <w:rFonts w:hint="default" w:ascii="Times New Roman" w:hAnsi="Times New Roman" w:cs="Times New Roman"/>
          <w:color w:val="242424"/>
        </w:rPr>
        <w:t>done which</w:t>
      </w:r>
      <w:r>
        <w:rPr>
          <w:rFonts w:hint="default" w:ascii="Times New Roman" w:hAnsi="Times New Roman" w:cs="Times New Roman"/>
          <w:color w:val="242424"/>
          <w:spacing w:val="-3"/>
        </w:rPr>
        <w:t xml:space="preserve"> </w:t>
      </w:r>
      <w:r>
        <w:rPr>
          <w:rFonts w:hint="default" w:ascii="Times New Roman" w:hAnsi="Times New Roman" w:cs="Times New Roman"/>
          <w:color w:val="242424"/>
        </w:rPr>
        <w:t>are</w:t>
      </w:r>
      <w:r>
        <w:rPr>
          <w:rFonts w:hint="default" w:ascii="Times New Roman" w:hAnsi="Times New Roman" w:cs="Times New Roman"/>
          <w:color w:val="242424"/>
          <w:spacing w:val="5"/>
        </w:rPr>
        <w:t xml:space="preserve"> </w:t>
      </w:r>
      <w:r>
        <w:rPr>
          <w:rFonts w:hint="default" w:ascii="Times New Roman" w:hAnsi="Times New Roman" w:cs="Times New Roman"/>
          <w:color w:val="242424"/>
        </w:rPr>
        <w:t>finally</w:t>
      </w:r>
      <w:r>
        <w:rPr>
          <w:rFonts w:hint="default" w:ascii="Times New Roman" w:hAnsi="Times New Roman" w:cs="Times New Roman"/>
          <w:color w:val="242424"/>
          <w:spacing w:val="-4"/>
        </w:rPr>
        <w:t xml:space="preserve"> </w:t>
      </w:r>
      <w:r>
        <w:rPr>
          <w:rFonts w:hint="default" w:ascii="Times New Roman" w:hAnsi="Times New Roman" w:cs="Times New Roman"/>
          <w:color w:val="242424"/>
        </w:rPr>
        <w:t>deployed</w:t>
      </w:r>
      <w:r>
        <w:rPr>
          <w:rFonts w:hint="default" w:ascii="Times New Roman" w:hAnsi="Times New Roman" w:cs="Times New Roman"/>
          <w:color w:val="242424"/>
          <w:spacing w:val="6"/>
        </w:rPr>
        <w:t xml:space="preserve"> </w:t>
      </w:r>
      <w:r>
        <w:rPr>
          <w:rFonts w:hint="default" w:ascii="Times New Roman" w:hAnsi="Times New Roman" w:cs="Times New Roman"/>
          <w:color w:val="242424"/>
        </w:rPr>
        <w:t>in</w:t>
      </w:r>
      <w:r>
        <w:rPr>
          <w:rFonts w:hint="default" w:ascii="Times New Roman" w:hAnsi="Times New Roman" w:cs="Times New Roman"/>
          <w:color w:val="242424"/>
          <w:spacing w:val="1"/>
        </w:rPr>
        <w:t xml:space="preserve"> </w:t>
      </w:r>
      <w:r>
        <w:rPr>
          <w:rFonts w:hint="default" w:ascii="Times New Roman" w:hAnsi="Times New Roman" w:cs="Times New Roman"/>
          <w:color w:val="242424"/>
        </w:rPr>
        <w:t>actual</w:t>
      </w:r>
      <w:r>
        <w:rPr>
          <w:rFonts w:hint="default" w:ascii="Times New Roman" w:hAnsi="Times New Roman" w:cs="Times New Roman"/>
          <w:color w:val="242424"/>
          <w:spacing w:val="-7"/>
        </w:rPr>
        <w:t xml:space="preserve"> </w:t>
      </w:r>
      <w:r>
        <w:rPr>
          <w:rFonts w:hint="default" w:ascii="Times New Roman" w:hAnsi="Times New Roman" w:cs="Times New Roman"/>
          <w:color w:val="242424"/>
        </w:rPr>
        <w:t>systems.</w:t>
      </w:r>
    </w:p>
    <w:p>
      <w:pPr>
        <w:spacing w:after="0" w:line="240" w:lineRule="auto"/>
        <w:jc w:val="both"/>
        <w:rPr>
          <w:rFonts w:hint="default" w:ascii="Times New Roman" w:hAnsi="Times New Roman" w:cs="Times New Roman"/>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10" w:line="240" w:lineRule="auto"/>
        <w:rPr>
          <w:rFonts w:hint="default" w:ascii="Times New Roman" w:hAnsi="Times New Roman" w:cs="Times New Roman"/>
          <w:sz w:val="26"/>
        </w:rPr>
      </w:pPr>
    </w:p>
    <w:p>
      <w:pPr>
        <w:pStyle w:val="2"/>
        <w:spacing w:line="240" w:lineRule="auto"/>
        <w:ind w:left="2683" w:right="537" w:firstLine="4960"/>
        <w:rPr>
          <w:rFonts w:hint="default" w:ascii="Times New Roman" w:hAnsi="Times New Roman" w:cs="Times New Roman"/>
        </w:rPr>
      </w:pPr>
      <w:r>
        <w:rPr>
          <w:rFonts w:hint="default" w:ascii="Times New Roman" w:hAnsi="Times New Roman" w:cs="Times New Roman"/>
        </w:rPr>
        <w:t>Chapter 4</w:t>
      </w:r>
      <w:r>
        <w:rPr>
          <w:rFonts w:hint="default" w:ascii="Times New Roman" w:hAnsi="Times New Roman" w:cs="Times New Roman"/>
          <w:spacing w:val="-87"/>
        </w:rPr>
        <w:t xml:space="preserve"> </w:t>
      </w:r>
      <w:r>
        <w:rPr>
          <w:rFonts w:hint="default" w:ascii="Times New Roman" w:hAnsi="Times New Roman" w:cs="Times New Roman"/>
        </w:rPr>
        <w:t>Brief</w:t>
      </w:r>
      <w:r>
        <w:rPr>
          <w:rFonts w:hint="default" w:ascii="Times New Roman" w:hAnsi="Times New Roman" w:cs="Times New Roman"/>
          <w:spacing w:val="-6"/>
        </w:rPr>
        <w:t xml:space="preserve"> </w:t>
      </w:r>
      <w:r>
        <w:rPr>
          <w:rFonts w:hint="default" w:ascii="Times New Roman" w:hAnsi="Times New Roman" w:cs="Times New Roman"/>
        </w:rPr>
        <w:t>Overview</w:t>
      </w:r>
      <w:r>
        <w:rPr>
          <w:rFonts w:hint="default" w:ascii="Times New Roman" w:hAnsi="Times New Roman" w:cs="Times New Roman"/>
          <w:spacing w:val="3"/>
        </w:rPr>
        <w:t xml:space="preserve"> </w:t>
      </w:r>
      <w:r>
        <w:rPr>
          <w:rFonts w:hint="default" w:ascii="Times New Roman" w:hAnsi="Times New Roman" w:cs="Times New Roman"/>
        </w:rPr>
        <w:t>on</w:t>
      </w:r>
      <w:r>
        <w:rPr>
          <w:rFonts w:hint="default" w:ascii="Times New Roman" w:hAnsi="Times New Roman" w:cs="Times New Roman"/>
          <w:spacing w:val="-8"/>
        </w:rPr>
        <w:t xml:space="preserve"> </w:t>
      </w:r>
      <w:r>
        <w:rPr>
          <w:rFonts w:hint="default" w:ascii="Times New Roman" w:hAnsi="Times New Roman" w:cs="Times New Roman"/>
        </w:rPr>
        <w:t>Technologies</w:t>
      </w:r>
      <w:r>
        <w:rPr>
          <w:rFonts w:hint="default" w:ascii="Times New Roman" w:hAnsi="Times New Roman" w:cs="Times New Roman"/>
          <w:spacing w:val="-2"/>
        </w:rPr>
        <w:t xml:space="preserve"> </w:t>
      </w:r>
      <w:r>
        <w:rPr>
          <w:rFonts w:hint="default" w:ascii="Times New Roman" w:hAnsi="Times New Roman" w:cs="Times New Roman"/>
        </w:rPr>
        <w:t>and</w:t>
      </w:r>
      <w:r>
        <w:rPr>
          <w:rFonts w:hint="default" w:ascii="Times New Roman" w:hAnsi="Times New Roman" w:cs="Times New Roman"/>
          <w:spacing w:val="-8"/>
        </w:rPr>
        <w:t xml:space="preserve"> </w:t>
      </w:r>
      <w:r>
        <w:rPr>
          <w:rFonts w:hint="default" w:ascii="Times New Roman" w:hAnsi="Times New Roman" w:cs="Times New Roman"/>
        </w:rPr>
        <w:t>Tools</w:t>
      </w:r>
    </w:p>
    <w:p>
      <w:pPr>
        <w:pStyle w:val="8"/>
        <w:spacing w:before="3"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_x0000_s1046" o:spid="_x0000_s1046" o:spt="75" type="#_x0000_t75" style="position:absolute;left:0pt;margin-left:75.15pt;margin-top:10.15pt;height:3.35pt;width:448.6pt;mso-position-horizontal-relative:page;mso-wrap-distance-bottom:0pt;mso-wrap-distance-top:0pt;z-index:251664384;mso-width-relative:page;mso-height-relative:page;" fillcolor="#FFFFFF" filled="f" o:preferrelative="t" stroked="f" coordsize="21600,21600">
            <v:path/>
            <v:fill on="f" color2="#FFFFFF" focussize="0,0"/>
            <v:stroke on="f"/>
            <v:imagedata r:id="rId19" gain="65536f" blacklevel="0f" gamma="0" o:title=""/>
            <o:lock v:ext="edit" position="f" selection="f" grouping="f" rotation="f" cropping="f" text="f" aspectratio="t"/>
            <w10:wrap type="topAndBottom"/>
          </v:shape>
        </w:pict>
      </w:r>
    </w:p>
    <w:p>
      <w:pPr>
        <w:pStyle w:val="8"/>
        <w:spacing w:line="240" w:lineRule="auto"/>
        <w:rPr>
          <w:rFonts w:hint="default" w:ascii="Times New Roman" w:hAnsi="Times New Roman" w:cs="Times New Roman"/>
          <w:b/>
          <w:sz w:val="14"/>
        </w:rPr>
      </w:pPr>
    </w:p>
    <w:p>
      <w:pPr>
        <w:pStyle w:val="3"/>
        <w:numPr>
          <w:ilvl w:val="1"/>
          <w:numId w:val="9"/>
        </w:numPr>
        <w:tabs>
          <w:tab w:val="left" w:pos="912"/>
        </w:tabs>
        <w:spacing w:before="90" w:after="0" w:line="240" w:lineRule="auto"/>
        <w:ind w:left="911" w:right="0" w:hanging="452"/>
        <w:jc w:val="left"/>
        <w:rPr>
          <w:rFonts w:hint="default" w:ascii="Times New Roman" w:hAnsi="Times New Roman" w:cs="Times New Roman"/>
        </w:rPr>
      </w:pPr>
      <w:r>
        <w:rPr>
          <w:rFonts w:hint="default" w:ascii="Times New Roman" w:hAnsi="Times New Roman" w:cs="Times New Roman"/>
        </w:rPr>
        <w:t>Tools</w:t>
      </w:r>
    </w:p>
    <w:p>
      <w:pPr>
        <w:pStyle w:val="8"/>
        <w:spacing w:before="10" w:line="240" w:lineRule="auto"/>
        <w:rPr>
          <w:rFonts w:hint="default" w:ascii="Times New Roman" w:hAnsi="Times New Roman" w:cs="Times New Roman"/>
          <w:b/>
          <w:sz w:val="35"/>
        </w:rPr>
      </w:pPr>
    </w:p>
    <w:p>
      <w:pPr>
        <w:pStyle w:val="4"/>
        <w:spacing w:line="240" w:lineRule="auto"/>
        <w:jc w:val="both"/>
        <w:rPr>
          <w:rFonts w:hint="default" w:ascii="Times New Roman" w:hAnsi="Times New Roman" w:cs="Times New Roman"/>
        </w:rPr>
      </w:pPr>
      <w:r>
        <w:rPr>
          <w:rFonts w:hint="default" w:ascii="Times New Roman" w:hAnsi="Times New Roman" w:cs="Times New Roman"/>
        </w:rPr>
        <w:t>Visual</w:t>
      </w:r>
      <w:r>
        <w:rPr>
          <w:rFonts w:hint="default" w:ascii="Times New Roman" w:hAnsi="Times New Roman" w:cs="Times New Roman"/>
          <w:spacing w:val="-3"/>
        </w:rPr>
        <w:t xml:space="preserve"> </w:t>
      </w:r>
      <w:r>
        <w:rPr>
          <w:rFonts w:hint="default" w:ascii="Times New Roman" w:hAnsi="Times New Roman" w:cs="Times New Roman"/>
        </w:rPr>
        <w:t>Studio</w:t>
      </w:r>
      <w:r>
        <w:rPr>
          <w:rFonts w:hint="default" w:ascii="Times New Roman" w:hAnsi="Times New Roman" w:cs="Times New Roman"/>
          <w:spacing w:val="-6"/>
        </w:rPr>
        <w:t xml:space="preserve"> </w:t>
      </w:r>
      <w:r>
        <w:rPr>
          <w:rFonts w:hint="default" w:ascii="Times New Roman" w:hAnsi="Times New Roman" w:cs="Times New Roman"/>
        </w:rPr>
        <w:t>Code:</w:t>
      </w:r>
    </w:p>
    <w:p>
      <w:pPr>
        <w:pStyle w:val="8"/>
        <w:spacing w:before="7" w:line="240" w:lineRule="auto"/>
        <w:rPr>
          <w:rFonts w:hint="default" w:ascii="Times New Roman" w:hAnsi="Times New Roman" w:cs="Times New Roman"/>
          <w:b/>
          <w:sz w:val="34"/>
        </w:rPr>
      </w:pPr>
    </w:p>
    <w:p>
      <w:pPr>
        <w:pStyle w:val="8"/>
        <w:spacing w:line="240" w:lineRule="auto"/>
        <w:ind w:left="460" w:right="616"/>
        <w:jc w:val="both"/>
        <w:rPr>
          <w:rFonts w:hint="default" w:ascii="Times New Roman" w:hAnsi="Times New Roman" w:cs="Times New Roman"/>
        </w:rPr>
      </w:pPr>
      <w:r>
        <w:rPr>
          <w:rFonts w:hint="default" w:ascii="Times New Roman" w:hAnsi="Times New Roman" w:cs="Times New Roman"/>
          <w:spacing w:val="-1"/>
        </w:rPr>
        <w:t>Visual</w:t>
      </w:r>
      <w:r>
        <w:rPr>
          <w:rFonts w:hint="default" w:ascii="Times New Roman" w:hAnsi="Times New Roman" w:cs="Times New Roman"/>
          <w:spacing w:val="-14"/>
        </w:rPr>
        <w:t xml:space="preserve"> </w:t>
      </w:r>
      <w:r>
        <w:rPr>
          <w:rFonts w:hint="default" w:ascii="Times New Roman" w:hAnsi="Times New Roman" w:cs="Times New Roman"/>
          <w:spacing w:val="-1"/>
        </w:rPr>
        <w:t>Studio Code</w:t>
      </w:r>
      <w:r>
        <w:rPr>
          <w:rFonts w:hint="default" w:ascii="Times New Roman" w:hAnsi="Times New Roman" w:cs="Times New Roman"/>
          <w:spacing w:val="-8"/>
        </w:rPr>
        <w:t xml:space="preserve"> </w:t>
      </w:r>
      <w:r>
        <w:rPr>
          <w:rFonts w:hint="default" w:ascii="Times New Roman" w:hAnsi="Times New Roman" w:cs="Times New Roman"/>
          <w:spacing w:val="-1"/>
        </w:rPr>
        <w:t>(also</w:t>
      </w:r>
      <w:r>
        <w:rPr>
          <w:rFonts w:hint="default" w:ascii="Times New Roman" w:hAnsi="Times New Roman" w:cs="Times New Roman"/>
        </w:rPr>
        <w:t xml:space="preserve"> </w:t>
      </w:r>
      <w:r>
        <w:rPr>
          <w:rFonts w:hint="default" w:ascii="Times New Roman" w:hAnsi="Times New Roman" w:cs="Times New Roman"/>
          <w:spacing w:val="-1"/>
        </w:rPr>
        <w:t>known</w:t>
      </w:r>
      <w:r>
        <w:rPr>
          <w:rFonts w:hint="default" w:ascii="Times New Roman" w:hAnsi="Times New Roman" w:cs="Times New Roman"/>
          <w:spacing w:val="-10"/>
        </w:rPr>
        <w:t xml:space="preserve"> </w:t>
      </w:r>
      <w:r>
        <w:rPr>
          <w:rFonts w:hint="default" w:ascii="Times New Roman" w:hAnsi="Times New Roman" w:cs="Times New Roman"/>
        </w:rPr>
        <w:t>as</w:t>
      </w:r>
      <w:r>
        <w:rPr>
          <w:rFonts w:hint="default" w:ascii="Times New Roman" w:hAnsi="Times New Roman" w:cs="Times New Roman"/>
          <w:spacing w:val="-7"/>
        </w:rPr>
        <w:t xml:space="preserve"> </w:t>
      </w:r>
      <w:r>
        <w:rPr>
          <w:rFonts w:hint="default" w:ascii="Times New Roman" w:hAnsi="Times New Roman" w:cs="Times New Roman"/>
        </w:rPr>
        <w:t>VS</w:t>
      </w:r>
      <w:r>
        <w:rPr>
          <w:rFonts w:hint="default" w:ascii="Times New Roman" w:hAnsi="Times New Roman" w:cs="Times New Roman"/>
          <w:spacing w:val="-4"/>
        </w:rPr>
        <w:t xml:space="preserve"> </w:t>
      </w:r>
      <w:r>
        <w:rPr>
          <w:rFonts w:hint="default" w:ascii="Times New Roman" w:hAnsi="Times New Roman" w:cs="Times New Roman"/>
        </w:rPr>
        <w:t>Code)</w:t>
      </w:r>
      <w:r>
        <w:rPr>
          <w:rFonts w:hint="default" w:ascii="Times New Roman" w:hAnsi="Times New Roman" w:cs="Times New Roman"/>
          <w:spacing w:val="-3"/>
        </w:rPr>
        <w:t xml:space="preserve"> </w:t>
      </w:r>
      <w:r>
        <w:rPr>
          <w:rFonts w:hint="default" w:ascii="Times New Roman" w:hAnsi="Times New Roman" w:cs="Times New Roman"/>
        </w:rPr>
        <w:t>is</w:t>
      </w:r>
      <w:r>
        <w:rPr>
          <w:rFonts w:hint="default" w:ascii="Times New Roman" w:hAnsi="Times New Roman" w:cs="Times New Roman"/>
          <w:spacing w:val="-7"/>
        </w:rPr>
        <w:t xml:space="preserve"> </w:t>
      </w:r>
      <w:r>
        <w:rPr>
          <w:rFonts w:hint="default" w:ascii="Times New Roman" w:hAnsi="Times New Roman" w:cs="Times New Roman"/>
        </w:rPr>
        <w:t>a</w:t>
      </w:r>
      <w:r>
        <w:rPr>
          <w:rFonts w:hint="default" w:ascii="Times New Roman" w:hAnsi="Times New Roman" w:cs="Times New Roman"/>
          <w:spacing w:val="-7"/>
        </w:rPr>
        <w:t xml:space="preserve"> </w:t>
      </w:r>
      <w:r>
        <w:rPr>
          <w:rFonts w:hint="default" w:ascii="Times New Roman" w:hAnsi="Times New Roman" w:cs="Times New Roman"/>
        </w:rPr>
        <w:t>tool.</w:t>
      </w:r>
      <w:r>
        <w:rPr>
          <w:rFonts w:hint="default" w:ascii="Times New Roman" w:hAnsi="Times New Roman" w:cs="Times New Roman"/>
          <w:spacing w:val="-3"/>
        </w:rPr>
        <w:t xml:space="preserve"> </w:t>
      </w:r>
      <w:r>
        <w:rPr>
          <w:rFonts w:hint="default" w:ascii="Times New Roman" w:hAnsi="Times New Roman" w:cs="Times New Roman"/>
        </w:rPr>
        <w:t>Generally, most machine learning projects are developed as ‘.ipynb’ in Jupyter notebook or Google Collaboratory. However, Visual Studio Code is powerful among programming code editors, and also possesses the facility to run ML or Data Science codes. VS Code is available as a free and open-</w:t>
      </w:r>
      <w:r>
        <w:rPr>
          <w:rFonts w:hint="default" w:ascii="Times New Roman" w:hAnsi="Times New Roman" w:cs="Times New Roman"/>
          <w:spacing w:val="1"/>
        </w:rPr>
        <w:t xml:space="preserve"> </w:t>
      </w:r>
      <w:r>
        <w:rPr>
          <w:rFonts w:hint="default" w:ascii="Times New Roman" w:hAnsi="Times New Roman" w:cs="Times New Roman"/>
        </w:rPr>
        <w:t>source</w:t>
      </w:r>
      <w:r>
        <w:rPr>
          <w:rFonts w:hint="default" w:ascii="Times New Roman" w:hAnsi="Times New Roman" w:cs="Times New Roman"/>
          <w:spacing w:val="-5"/>
        </w:rPr>
        <w:t xml:space="preserve"> </w:t>
      </w:r>
      <w:r>
        <w:rPr>
          <w:rFonts w:hint="default" w:ascii="Times New Roman" w:hAnsi="Times New Roman" w:cs="Times New Roman"/>
        </w:rPr>
        <w:t>tool</w:t>
      </w:r>
      <w:r>
        <w:rPr>
          <w:rFonts w:hint="default" w:ascii="Times New Roman" w:hAnsi="Times New Roman" w:cs="Times New Roman"/>
          <w:spacing w:val="-8"/>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can be used</w:t>
      </w:r>
      <w:r>
        <w:rPr>
          <w:rFonts w:hint="default" w:ascii="Times New Roman" w:hAnsi="Times New Roman" w:cs="Times New Roman"/>
          <w:spacing w:val="1"/>
        </w:rPr>
        <w:t xml:space="preserve"> </w:t>
      </w:r>
      <w:r>
        <w:rPr>
          <w:rFonts w:hint="default" w:ascii="Times New Roman" w:hAnsi="Times New Roman" w:cs="Times New Roman"/>
        </w:rPr>
        <w:t>on</w:t>
      </w:r>
      <w:r>
        <w:rPr>
          <w:rFonts w:hint="default" w:ascii="Times New Roman" w:hAnsi="Times New Roman" w:cs="Times New Roman"/>
          <w:spacing w:val="-4"/>
        </w:rPr>
        <w:t xml:space="preserve"> </w:t>
      </w:r>
      <w:r>
        <w:rPr>
          <w:rFonts w:hint="default" w:ascii="Times New Roman" w:hAnsi="Times New Roman" w:cs="Times New Roman"/>
        </w:rPr>
        <w:t>Windows,</w:t>
      </w:r>
      <w:r>
        <w:rPr>
          <w:rFonts w:hint="default" w:ascii="Times New Roman" w:hAnsi="Times New Roman" w:cs="Times New Roman"/>
          <w:spacing w:val="7"/>
        </w:rPr>
        <w:t xml:space="preserve"> </w:t>
      </w:r>
      <w:r>
        <w:rPr>
          <w:rFonts w:hint="default" w:ascii="Times New Roman" w:hAnsi="Times New Roman" w:cs="Times New Roman"/>
        </w:rPr>
        <w:t>ma</w:t>
      </w:r>
      <w:r>
        <w:rPr>
          <w:rFonts w:hint="default" w:ascii="Times New Roman" w:hAnsi="Times New Roman" w:cs="Times New Roman"/>
          <w:lang w:val="en-US"/>
        </w:rPr>
        <w:t>cOS</w:t>
      </w:r>
      <w:r>
        <w:rPr>
          <w:rFonts w:hint="default" w:ascii="Times New Roman" w:hAnsi="Times New Roman" w:cs="Times New Roman"/>
        </w:rPr>
        <w:t>,</w:t>
      </w:r>
      <w:r>
        <w:rPr>
          <w:rFonts w:hint="default" w:ascii="Times New Roman" w:hAnsi="Times New Roman" w:cs="Times New Roman"/>
          <w:spacing w:val="-3"/>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Linux</w:t>
      </w:r>
      <w:r>
        <w:rPr>
          <w:rFonts w:hint="default" w:ascii="Times New Roman" w:hAnsi="Times New Roman" w:cs="Times New Roman"/>
          <w:spacing w:val="-4"/>
        </w:rPr>
        <w:t xml:space="preserve"> </w:t>
      </w:r>
      <w:r>
        <w:rPr>
          <w:rFonts w:hint="default" w:ascii="Times New Roman" w:hAnsi="Times New Roman" w:cs="Times New Roman"/>
        </w:rPr>
        <w:t>operating</w:t>
      </w:r>
      <w:r>
        <w:rPr>
          <w:rFonts w:hint="default" w:ascii="Times New Roman" w:hAnsi="Times New Roman" w:cs="Times New Roman"/>
          <w:spacing w:val="1"/>
        </w:rPr>
        <w:t xml:space="preserve"> </w:t>
      </w:r>
      <w:r>
        <w:rPr>
          <w:rFonts w:hint="default" w:ascii="Times New Roman" w:hAnsi="Times New Roman" w:cs="Times New Roman"/>
        </w:rPr>
        <w:t>systems.</w:t>
      </w:r>
    </w:p>
    <w:p>
      <w:pPr>
        <w:pStyle w:val="8"/>
        <w:spacing w:line="240" w:lineRule="auto"/>
        <w:ind w:left="460" w:right="616"/>
        <w:jc w:val="both"/>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lang w:val="en-US"/>
        </w:rPr>
        <w:t xml:space="preserve">Visual </w:t>
      </w:r>
      <w:r>
        <w:rPr>
          <w:rFonts w:hint="default" w:ascii="Times New Roman" w:hAnsi="Times New Roman" w:cs="Times New Roman"/>
        </w:rPr>
        <w:t>S</w:t>
      </w:r>
      <w:r>
        <w:rPr>
          <w:rFonts w:hint="default" w:ascii="Times New Roman" w:hAnsi="Times New Roman" w:cs="Times New Roman"/>
          <w:lang w:val="en-US"/>
        </w:rPr>
        <w:t>tudio</w:t>
      </w:r>
      <w:r>
        <w:rPr>
          <w:rFonts w:hint="default" w:ascii="Times New Roman" w:hAnsi="Times New Roman" w:cs="Times New Roman"/>
        </w:rPr>
        <w:t xml:space="preserve"> Code’s marketplace is full of extensions for basically all programming purposes, whether for auto-completing code snippets or enhancing the readability of the code, it contains a variety of options or services as </w:t>
      </w:r>
      <w:r>
        <w:rPr>
          <w:rFonts w:hint="default" w:ascii="Times New Roman" w:hAnsi="Times New Roman" w:cs="Times New Roman"/>
          <w:lang w:val="en-US"/>
        </w:rPr>
        <w:t xml:space="preserve"> </w:t>
      </w:r>
      <w:r>
        <w:rPr>
          <w:rFonts w:hint="default" w:ascii="Times New Roman" w:hAnsi="Times New Roman" w:cs="Times New Roman"/>
        </w:rPr>
        <w:t>extensions.</w:t>
      </w:r>
    </w:p>
    <w:p>
      <w:pPr>
        <w:pStyle w:val="8"/>
        <w:spacing w:before="2" w:line="240" w:lineRule="auto"/>
        <w:rPr>
          <w:rFonts w:hint="default" w:ascii="Times New Roman" w:hAnsi="Times New Roman" w:cs="Times New Roman"/>
          <w:sz w:val="21"/>
        </w:rPr>
      </w:pPr>
    </w:p>
    <w:p>
      <w:pPr>
        <w:pStyle w:val="4"/>
        <w:spacing w:line="240" w:lineRule="auto"/>
        <w:rPr>
          <w:rFonts w:hint="default" w:ascii="Times New Roman" w:hAnsi="Times New Roman" w:cs="Times New Roman"/>
          <w:lang w:val="en-US"/>
        </w:rPr>
      </w:pPr>
      <w:r>
        <w:rPr>
          <w:rFonts w:hint="default" w:ascii="Times New Roman" w:hAnsi="Times New Roman" w:cs="Times New Roman"/>
          <w:lang w:val="en-US"/>
        </w:rPr>
        <w:t>Google Tensorflow</w:t>
      </w:r>
    </w:p>
    <w:p>
      <w:pPr>
        <w:spacing w:line="240" w:lineRule="auto"/>
        <w:rPr>
          <w:rFonts w:hint="default" w:ascii="Times New Roman" w:hAnsi="Times New Roman" w:cs="Times New Roman"/>
          <w:lang w:val="en-US"/>
        </w:rPr>
      </w:pPr>
    </w:p>
    <w:p>
      <w:pPr>
        <w:pStyle w:val="8"/>
        <w:spacing w:line="240" w:lineRule="auto"/>
        <w:ind w:left="460" w:right="616"/>
        <w:jc w:val="both"/>
        <w:rPr>
          <w:rFonts w:hint="default" w:ascii="Times New Roman" w:hAnsi="Times New Roman" w:cs="Times New Roman"/>
          <w:spacing w:val="-1"/>
          <w:lang w:val="en-US"/>
        </w:rPr>
      </w:pPr>
      <w:r>
        <w:rPr>
          <w:rFonts w:hint="default" w:ascii="Times New Roman" w:hAnsi="Times New Roman" w:cs="Times New Roman"/>
          <w:spacing w:val="-1"/>
        </w:rPr>
        <w:t>TensorFlow is one of the most popular open-source libraries used to train and build both machine learning and deep learning models.</w:t>
      </w:r>
      <w:r>
        <w:rPr>
          <w:rFonts w:hint="default" w:ascii="Times New Roman" w:hAnsi="Times New Roman" w:cs="Times New Roman"/>
          <w:spacing w:val="-1"/>
          <w:lang w:val="en-US"/>
        </w:rPr>
        <w:t xml:space="preserve"> </w:t>
      </w:r>
      <w:r>
        <w:rPr>
          <w:rFonts w:hint="default" w:ascii="Times New Roman" w:hAnsi="Times New Roman" w:cs="Times New Roman"/>
          <w:spacing w:val="-1"/>
        </w:rPr>
        <w:t>It offers a powerful library, tools, and resources for numerical computation, specifically for large scale machine learning and deep learning projects. It enables data scientists/ML developers to build and deploy machine learning applications efficiently. For training and building the ML models, TensorFlow provides a high-level Keras API, which lets users easily start with TensorFlow and machine learning</w:t>
      </w:r>
      <w:r>
        <w:rPr>
          <w:rFonts w:hint="default" w:ascii="Times New Roman" w:hAnsi="Times New Roman" w:cs="Times New Roman"/>
          <w:spacing w:val="-1"/>
          <w:lang w:val="en-US"/>
        </w:rPr>
        <w:t>.</w:t>
      </w:r>
    </w:p>
    <w:p>
      <w:pPr>
        <w:pStyle w:val="8"/>
        <w:spacing w:before="3" w:line="240" w:lineRule="auto"/>
        <w:rPr>
          <w:rFonts w:hint="default" w:ascii="Times New Roman" w:hAnsi="Times New Roman" w:cs="Times New Roman"/>
          <w:sz w:val="21"/>
        </w:rPr>
      </w:pPr>
    </w:p>
    <w:p>
      <w:pPr>
        <w:pStyle w:val="4"/>
        <w:spacing w:line="240" w:lineRule="auto"/>
        <w:rPr>
          <w:rFonts w:hint="default" w:ascii="Times New Roman" w:hAnsi="Times New Roman" w:cs="Times New Roman"/>
          <w:lang w:val="en-US"/>
        </w:rPr>
      </w:pPr>
      <w:r>
        <w:rPr>
          <w:rFonts w:hint="default" w:ascii="Times New Roman" w:hAnsi="Times New Roman" w:cs="Times New Roman"/>
          <w:lang w:val="en-US"/>
        </w:rPr>
        <w:t>Keras</w:t>
      </w:r>
    </w:p>
    <w:p>
      <w:pPr>
        <w:pStyle w:val="8"/>
        <w:spacing w:before="6" w:line="240" w:lineRule="auto"/>
        <w:rPr>
          <w:rFonts w:hint="default" w:ascii="Times New Roman" w:hAnsi="Times New Roman" w:cs="Times New Roman"/>
          <w:b/>
          <w:sz w:val="34"/>
        </w:rPr>
      </w:pPr>
    </w:p>
    <w:p>
      <w:pPr>
        <w:spacing w:after="0" w:line="240" w:lineRule="auto"/>
        <w:ind w:left="480" w:leftChars="218" w:firstLine="0" w:firstLineChars="0"/>
        <w:jc w:val="both"/>
        <w:rPr>
          <w:rFonts w:hint="default" w:ascii="Times New Roman" w:hAnsi="Times New Roman" w:eastAsia="Times New Roman" w:cs="Times New Roman"/>
          <w:spacing w:val="-1"/>
          <w:sz w:val="24"/>
          <w:szCs w:val="24"/>
          <w:lang w:val="en-US" w:eastAsia="en-US" w:bidi="ar-SA"/>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r>
        <w:rPr>
          <w:rFonts w:hint="default" w:ascii="Times New Roman" w:hAnsi="Times New Roman" w:eastAsia="Times New Roman" w:cs="Times New Roman"/>
          <w:spacing w:val="-1"/>
          <w:sz w:val="24"/>
          <w:szCs w:val="24"/>
          <w:lang w:val="en-US" w:eastAsia="en-US" w:bidi="ar-SA"/>
        </w:rPr>
        <w:t>Keras is the high-level API of the TensorFlow platform. It provides an approachable, highly-productive interface for solving machine learning (ML) problems</w:t>
      </w:r>
      <w:r>
        <w:rPr>
          <w:rFonts w:hint="default" w:ascii="Times New Roman" w:hAnsi="Times New Roman" w:cs="Times New Roman"/>
          <w:spacing w:val="-1"/>
          <w:sz w:val="24"/>
          <w:szCs w:val="24"/>
          <w:lang w:eastAsia="en-US" w:bidi="ar-SA"/>
        </w:rPr>
        <w:t>.</w:t>
      </w:r>
      <w:r>
        <w:rPr>
          <w:rFonts w:hint="default" w:ascii="Times New Roman" w:hAnsi="Times New Roman" w:eastAsia="Times New Roman" w:cs="Times New Roman"/>
          <w:spacing w:val="-1"/>
          <w:sz w:val="24"/>
          <w:szCs w:val="24"/>
          <w:lang w:val="en-US" w:eastAsia="en-US" w:bidi="ar-SA"/>
        </w:rPr>
        <w:t xml:space="preserve"> It provides complete framework to create any type of neural networks. Keras is easy </w:t>
      </w:r>
      <w:r>
        <w:rPr>
          <w:rFonts w:hint="default" w:ascii="Times New Roman" w:hAnsi="Times New Roman" w:cs="Times New Roman"/>
          <w:spacing w:val="-1"/>
          <w:sz w:val="24"/>
          <w:szCs w:val="24"/>
          <w:lang w:eastAsia="en-US" w:bidi="ar-SA"/>
        </w:rPr>
        <w:t xml:space="preserve">to </w:t>
      </w:r>
      <w:r>
        <w:rPr>
          <w:rFonts w:hint="default" w:ascii="Times New Roman" w:hAnsi="Times New Roman" w:eastAsia="Times New Roman" w:cs="Times New Roman"/>
          <w:spacing w:val="-1"/>
          <w:sz w:val="24"/>
          <w:szCs w:val="24"/>
          <w:lang w:val="en-US" w:eastAsia="en-US" w:bidi="ar-SA"/>
        </w:rPr>
        <w:t>learn</w:t>
      </w:r>
      <w:r>
        <w:rPr>
          <w:rFonts w:hint="default" w:ascii="Times New Roman" w:hAnsi="Times New Roman" w:cs="Times New Roman"/>
          <w:spacing w:val="-1"/>
          <w:sz w:val="24"/>
          <w:szCs w:val="24"/>
          <w:lang w:eastAsia="en-US" w:bidi="ar-SA"/>
        </w:rPr>
        <w:t xml:space="preserve"> and</w:t>
      </w:r>
      <w:r>
        <w:rPr>
          <w:rFonts w:hint="default" w:ascii="Times New Roman" w:hAnsi="Times New Roman" w:eastAsia="Times New Roman" w:cs="Times New Roman"/>
          <w:spacing w:val="-1"/>
          <w:sz w:val="24"/>
          <w:szCs w:val="24"/>
          <w:lang w:val="en-US" w:eastAsia="en-US" w:bidi="ar-SA"/>
        </w:rPr>
        <w:t xml:space="preserve"> it supports simple neural network to very large and complex neural network model.</w:t>
      </w:r>
      <w:r>
        <w:rPr>
          <w:rFonts w:hint="default" w:ascii="Times New Roman" w:hAnsi="Times New Roman" w:cs="Times New Roman"/>
          <w:spacing w:val="-1"/>
          <w:sz w:val="24"/>
          <w:szCs w:val="24"/>
          <w:lang w:eastAsia="en-US" w:bidi="ar-SA"/>
        </w:rPr>
        <w:t xml:space="preserve"> </w:t>
      </w:r>
      <w:r>
        <w:rPr>
          <w:rFonts w:hint="default" w:ascii="Times New Roman" w:hAnsi="Times New Roman" w:eastAsia="Times New Roman" w:cs="Times New Roman"/>
          <w:spacing w:val="-1"/>
          <w:sz w:val="24"/>
          <w:szCs w:val="24"/>
          <w:lang w:val="en-US" w:eastAsia="en-US" w:bidi="ar-SA"/>
        </w:rPr>
        <w:t>It basically uses the Sequential model for creating the neural network where it is the linear composition of Keras layers</w:t>
      </w:r>
      <w:r>
        <w:rPr>
          <w:rFonts w:hint="default" w:ascii="Times New Roman" w:hAnsi="Times New Roman" w:cs="Times New Roman"/>
          <w:spacing w:val="-1"/>
          <w:sz w:val="24"/>
          <w:szCs w:val="24"/>
          <w:lang w:eastAsia="en-US" w:bidi="ar-SA"/>
        </w:rPr>
        <w:t>.</w:t>
      </w:r>
      <w:r>
        <w:rPr>
          <w:rFonts w:hint="default" w:ascii="Times New Roman" w:hAnsi="Times New Roman" w:eastAsia="Times New Roman" w:cs="Times New Roman"/>
          <w:spacing w:val="-1"/>
          <w:sz w:val="24"/>
          <w:szCs w:val="24"/>
          <w:lang w:val="en-US" w:eastAsia="en-US" w:bidi="ar-SA"/>
        </w:rPr>
        <w:t xml:space="preserve"> </w:t>
      </w:r>
      <w:r>
        <w:rPr>
          <w:rFonts w:hint="default" w:ascii="Times New Roman" w:hAnsi="Times New Roman" w:cs="Times New Roman"/>
          <w:spacing w:val="-1"/>
          <w:sz w:val="24"/>
          <w:szCs w:val="24"/>
          <w:lang w:eastAsia="en-US" w:bidi="ar-SA"/>
        </w:rPr>
        <w:t>I</w:t>
      </w:r>
      <w:r>
        <w:rPr>
          <w:rFonts w:hint="default" w:ascii="Times New Roman" w:hAnsi="Times New Roman" w:eastAsia="Times New Roman" w:cs="Times New Roman"/>
          <w:spacing w:val="-1"/>
          <w:sz w:val="24"/>
          <w:szCs w:val="24"/>
          <w:lang w:val="en-US" w:eastAsia="en-US" w:bidi="ar-SA"/>
        </w:rPr>
        <w:t>t is easy</w:t>
      </w:r>
      <w:r>
        <w:rPr>
          <w:rFonts w:hint="default" w:ascii="Times New Roman" w:hAnsi="Times New Roman" w:cs="Times New Roman"/>
          <w:spacing w:val="-1"/>
          <w:sz w:val="24"/>
          <w:szCs w:val="24"/>
          <w:lang w:eastAsia="en-US" w:bidi="ar-SA"/>
        </w:rPr>
        <w:t>,</w:t>
      </w:r>
      <w:r>
        <w:rPr>
          <w:rFonts w:hint="default" w:ascii="Times New Roman" w:hAnsi="Times New Roman" w:eastAsia="Times New Roman" w:cs="Times New Roman"/>
          <w:spacing w:val="-1"/>
          <w:sz w:val="24"/>
          <w:szCs w:val="24"/>
          <w:lang w:val="en-US" w:eastAsia="en-US" w:bidi="ar-SA"/>
        </w:rPr>
        <w:t xml:space="preserve"> minimal and has abitilty to represent nearly all available neural networks</w:t>
      </w:r>
    </w:p>
    <w:p>
      <w:pPr>
        <w:pStyle w:val="8"/>
        <w:spacing w:line="240" w:lineRule="auto"/>
        <w:rPr>
          <w:rFonts w:hint="default" w:ascii="Times New Roman" w:hAnsi="Times New Roman" w:cs="Times New Roman"/>
          <w:b/>
          <w:sz w:val="35"/>
        </w:rPr>
      </w:pPr>
    </w:p>
    <w:p>
      <w:pPr>
        <w:pStyle w:val="4"/>
        <w:spacing w:before="1" w:line="240" w:lineRule="auto"/>
        <w:rPr>
          <w:rFonts w:hint="default" w:ascii="Times New Roman" w:hAnsi="Times New Roman" w:cs="Times New Roman"/>
          <w:lang w:val="en-US"/>
        </w:rPr>
      </w:pPr>
      <w:r>
        <w:rPr>
          <w:rFonts w:hint="default" w:ascii="Times New Roman" w:hAnsi="Times New Roman" w:cs="Times New Roman"/>
          <w:lang w:val="en-US"/>
        </w:rPr>
        <w:t>NumPy</w:t>
      </w:r>
    </w:p>
    <w:p>
      <w:pPr>
        <w:spacing w:line="240" w:lineRule="auto"/>
        <w:rPr>
          <w:rFonts w:hint="default" w:ascii="Times New Roman" w:hAnsi="Times New Roman" w:cs="Times New Roman"/>
          <w:lang w:val="en-US"/>
        </w:rPr>
      </w:pPr>
    </w:p>
    <w:p>
      <w:pPr>
        <w:pStyle w:val="8"/>
        <w:spacing w:before="162" w:line="240" w:lineRule="auto"/>
        <w:ind w:left="460" w:right="617"/>
        <w:jc w:val="both"/>
        <w:rPr>
          <w:rFonts w:hint="default" w:ascii="Times New Roman" w:hAnsi="Times New Roman" w:eastAsia="Times New Roman" w:cs="Times New Roman"/>
          <w:spacing w:val="-1"/>
          <w:sz w:val="24"/>
          <w:szCs w:val="24"/>
          <w:lang w:val="en-US" w:eastAsia="en-US" w:bidi="ar-SA"/>
        </w:rPr>
      </w:pPr>
      <w:r>
        <w:rPr>
          <w:rFonts w:hint="default" w:ascii="Times New Roman" w:hAnsi="Times New Roman" w:eastAsia="Times New Roman" w:cs="Times New Roman"/>
          <w:spacing w:val="-1"/>
          <w:sz w:val="24"/>
          <w:szCs w:val="24"/>
          <w:lang w:val="en-US" w:eastAsia="en-US" w:bidi="ar-SA"/>
        </w:rPr>
        <w:t>NumPy (Numerical Python) is an open source Python library that’s used in almost every field of science and engineering. It’s the universal standard for working with numerical data in Python, The NumPy API is used extensively in Pandas, SciPy, Matplotlib, scikit-learn, scikit-image and most other data science and scientific Python packages.</w:t>
      </w:r>
    </w:p>
    <w:p>
      <w:pPr>
        <w:pStyle w:val="8"/>
        <w:spacing w:before="162" w:line="240" w:lineRule="auto"/>
        <w:ind w:left="460" w:right="617"/>
        <w:jc w:val="both"/>
        <w:rPr>
          <w:rFonts w:hint="default" w:ascii="Times New Roman" w:hAnsi="Times New Roman" w:eastAsia="Times New Roman" w:cs="Times New Roman"/>
          <w:spacing w:val="-1"/>
          <w:sz w:val="24"/>
          <w:szCs w:val="24"/>
          <w:lang w:val="en-US" w:eastAsia="en-US" w:bidi="ar-SA"/>
        </w:rPr>
      </w:pPr>
      <w:r>
        <w:rPr>
          <w:rFonts w:hint="default" w:ascii="Times New Roman" w:hAnsi="Times New Roman" w:cs="Times New Roman"/>
          <w:spacing w:val="-1"/>
          <w:sz w:val="24"/>
          <w:szCs w:val="24"/>
          <w:lang w:val="en-US" w:eastAsia="en-US" w:bidi="ar-SA"/>
        </w:rPr>
        <w:t>It</w:t>
      </w:r>
      <w:r>
        <w:rPr>
          <w:rFonts w:hint="default" w:ascii="Times New Roman" w:hAnsi="Times New Roman" w:eastAsia="Times New Roman" w:cs="Times New Roman"/>
          <w:spacing w:val="-1"/>
          <w:sz w:val="24"/>
          <w:szCs w:val="24"/>
          <w:lang w:val="en-US" w:eastAsia="en-US" w:bidi="ar-SA"/>
        </w:rPr>
        <w:t xml:space="preserve"> contains multidimensional array and matrix data structures. It provides ndarray, a homogeneous n-dimensional array object, with methods to efficiently operate on it. NumPy can be used to perform a wide variety of mathematical operations on arrays.</w:t>
      </w:r>
    </w:p>
    <w:p>
      <w:pPr>
        <w:pStyle w:val="4"/>
        <w:spacing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   </w:t>
      </w:r>
    </w:p>
    <w:p>
      <w:pPr>
        <w:pStyle w:val="4"/>
        <w:spacing w:line="240" w:lineRule="auto"/>
        <w:rPr>
          <w:rFonts w:hint="default" w:ascii="Times New Roman" w:hAnsi="Times New Roman" w:cs="Times New Roman"/>
          <w:lang w:val="en-US"/>
        </w:rPr>
      </w:pPr>
      <w:r>
        <w:rPr>
          <w:rFonts w:hint="default" w:ascii="Times New Roman" w:hAnsi="Times New Roman" w:cs="Times New Roman"/>
          <w:lang w:val="en-US"/>
        </w:rPr>
        <w:t>Matplotlib</w:t>
      </w:r>
    </w:p>
    <w:p>
      <w:pPr>
        <w:spacing w:line="240" w:lineRule="auto"/>
        <w:rPr>
          <w:rFonts w:hint="default" w:ascii="Times New Roman" w:hAnsi="Times New Roman" w:cs="Times New Roman"/>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spacing w:val="-1"/>
          <w:lang w:val="en-US" w:eastAsia="en-US"/>
        </w:rPr>
        <w:t>Matplotlib is a cross-platform, data visualization and graphical plotting library (histograms, scatter plots, bar charts, etc) for Python and its numerical extension NumPy.</w:t>
      </w:r>
      <w:r>
        <w:rPr>
          <w:rFonts w:hint="default" w:ascii="Times New Roman" w:hAnsi="Times New Roman" w:cs="Times New Roman"/>
          <w:spacing w:val="-1"/>
          <w:lang w:eastAsia="en-US"/>
        </w:rPr>
        <w:t xml:space="preserve"> </w:t>
      </w:r>
      <w:r>
        <w:rPr>
          <w:rFonts w:hint="default" w:ascii="Times New Roman" w:hAnsi="Times New Roman" w:cs="Times New Roman"/>
          <w:spacing w:val="-1"/>
          <w:lang w:val="en-US" w:eastAsia="en-US"/>
        </w:rPr>
        <w:t>Matplotlib is a multi-platform data visualization library built on NumPy arrays.</w:t>
      </w:r>
      <w:r>
        <w:rPr>
          <w:rFonts w:hint="default" w:ascii="Times New Roman" w:hAnsi="Times New Roman" w:cs="Times New Roman"/>
          <w:spacing w:val="-1"/>
          <w:lang w:eastAsia="en-US"/>
        </w:rPr>
        <w:t xml:space="preserve"> </w:t>
      </w:r>
      <w:r>
        <w:rPr>
          <w:rFonts w:hint="default" w:ascii="Times New Roman" w:hAnsi="Times New Roman" w:cs="Times New Roman"/>
          <w:spacing w:val="-1"/>
          <w:lang w:val="en-US" w:eastAsia="en-US"/>
        </w:rPr>
        <w:t>One of the greatest benefits of visualization is that it allows us visual access to huge amounts of data in easily digestible visuals.</w:t>
      </w:r>
    </w:p>
    <w:p>
      <w:pPr>
        <w:pStyle w:val="8"/>
        <w:spacing w:line="240" w:lineRule="auto"/>
        <w:ind w:left="460" w:right="616"/>
        <w:jc w:val="both"/>
        <w:rPr>
          <w:rFonts w:hint="default" w:ascii="Times New Roman" w:hAnsi="Times New Roman" w:cs="Times New Roman"/>
          <w:spacing w:val="-1"/>
          <w:lang w:val="en-US" w:eastAsia="en-US"/>
        </w:rPr>
      </w:pPr>
    </w:p>
    <w:p>
      <w:pPr>
        <w:pStyle w:val="4"/>
        <w:spacing w:before="7" w:line="240" w:lineRule="auto"/>
        <w:rPr>
          <w:rFonts w:hint="default" w:ascii="Times New Roman" w:hAnsi="Times New Roman" w:cs="Times New Roman"/>
          <w:lang w:val="en-US"/>
        </w:rPr>
      </w:pPr>
      <w:r>
        <w:rPr>
          <w:rFonts w:hint="default" w:ascii="Times New Roman" w:hAnsi="Times New Roman" w:cs="Times New Roman"/>
        </w:rPr>
        <w:t>Scikit-learn</w:t>
      </w:r>
      <w:r>
        <w:rPr>
          <w:rFonts w:hint="default" w:ascii="Times New Roman" w:hAnsi="Times New Roman" w:cs="Times New Roman"/>
          <w:lang w:val="en-US"/>
        </w:rPr>
        <w:t xml:space="preserve"> (sklearn)</w:t>
      </w:r>
    </w:p>
    <w:p>
      <w:pPr>
        <w:spacing w:line="240" w:lineRule="auto"/>
        <w:rPr>
          <w:rFonts w:hint="default" w:ascii="Times New Roman" w:hAnsi="Times New Roman" w:cs="Times New Roman"/>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spacing w:val="-1"/>
          <w:lang w:val="en-US" w:eastAsia="en-US"/>
        </w:rPr>
        <w:t>It is an open source library. It provides a selection of efficient tools for machine learning and statistical modeling including classification, regression, clustering and dimensionality reduction via a consistence interface in Python. This library is largely written in Python and is built upon NumPy, SciPy and Matplotlib.</w:t>
      </w:r>
    </w:p>
    <w:p>
      <w:pPr>
        <w:pStyle w:val="8"/>
        <w:spacing w:before="153" w:line="240" w:lineRule="auto"/>
        <w:ind w:left="460" w:right="621"/>
        <w:jc w:val="both"/>
        <w:rPr>
          <w:rFonts w:hint="default" w:ascii="Times New Roman" w:hAnsi="Times New Roman" w:cs="Times New Roman"/>
        </w:rPr>
      </w:pPr>
    </w:p>
    <w:p>
      <w:pPr>
        <w:pStyle w:val="4"/>
        <w:spacing w:before="6" w:line="240" w:lineRule="auto"/>
        <w:rPr>
          <w:rFonts w:hint="default" w:ascii="Times New Roman" w:hAnsi="Times New Roman" w:cs="Times New Roman"/>
          <w:lang w:val="en-US"/>
        </w:rPr>
      </w:pPr>
      <w:r>
        <w:rPr>
          <w:rFonts w:hint="default" w:ascii="Times New Roman" w:hAnsi="Times New Roman" w:cs="Times New Roman"/>
          <w:lang w:val="en-US"/>
        </w:rPr>
        <w:t>Pandas</w:t>
      </w:r>
    </w:p>
    <w:p>
      <w:pPr>
        <w:spacing w:line="240" w:lineRule="auto"/>
        <w:rPr>
          <w:rFonts w:hint="default" w:ascii="Times New Roman" w:hAnsi="Times New Roman" w:cs="Times New Roman"/>
        </w:rPr>
      </w:pPr>
    </w:p>
    <w:p>
      <w:pPr>
        <w:pStyle w:val="8"/>
        <w:spacing w:before="157" w:line="240" w:lineRule="auto"/>
        <w:ind w:left="460" w:right="620"/>
        <w:jc w:val="both"/>
        <w:rPr>
          <w:rFonts w:hint="default" w:ascii="Times New Roman" w:hAnsi="Times New Roman" w:eastAsia="Times New Roman" w:cs="Times New Roman"/>
          <w:spacing w:val="-1"/>
          <w:sz w:val="24"/>
          <w:szCs w:val="24"/>
          <w:lang w:val="en-US" w:eastAsia="en-US" w:bidi="ar-SA"/>
        </w:rPr>
      </w:pPr>
      <w:r>
        <w:rPr>
          <w:rFonts w:hint="default" w:ascii="Times New Roman" w:hAnsi="Times New Roman" w:eastAsia="Times New Roman" w:cs="Times New Roman"/>
          <w:spacing w:val="-1"/>
          <w:sz w:val="24"/>
          <w:szCs w:val="24"/>
          <w:lang w:val="en-US" w:eastAsia="en-US" w:bidi="ar-SA"/>
        </w:rPr>
        <w:t>Pandas is built on top of two core Python libraries—</w:t>
      </w:r>
      <w:r>
        <w:rPr>
          <w:rFonts w:hint="default" w:ascii="Times New Roman" w:hAnsi="Times New Roman" w:eastAsia="Times New Roman" w:cs="Times New Roman"/>
          <w:spacing w:val="-1"/>
          <w:sz w:val="24"/>
          <w:szCs w:val="24"/>
          <w:lang w:val="en-US" w:eastAsia="en-US" w:bidi="ar-SA"/>
        </w:rPr>
        <w:fldChar w:fldCharType="begin"/>
      </w:r>
      <w:r>
        <w:rPr>
          <w:rFonts w:hint="default" w:ascii="Times New Roman" w:hAnsi="Times New Roman" w:eastAsia="Times New Roman" w:cs="Times New Roman"/>
          <w:spacing w:val="-1"/>
          <w:sz w:val="24"/>
          <w:szCs w:val="24"/>
          <w:lang w:val="en-US" w:eastAsia="en-US" w:bidi="ar-SA"/>
        </w:rPr>
        <w:instrText xml:space="preserve"> HYPERLINK "https://mode.com/python-tutorial/libraries/matplotlib/" </w:instrText>
      </w:r>
      <w:r>
        <w:rPr>
          <w:rFonts w:hint="default" w:ascii="Times New Roman" w:hAnsi="Times New Roman" w:eastAsia="Times New Roman" w:cs="Times New Roman"/>
          <w:spacing w:val="-1"/>
          <w:sz w:val="24"/>
          <w:szCs w:val="24"/>
          <w:lang w:val="en-US" w:eastAsia="en-US" w:bidi="ar-SA"/>
        </w:rPr>
        <w:fldChar w:fldCharType="separate"/>
      </w:r>
      <w:r>
        <w:rPr>
          <w:rFonts w:hint="default" w:ascii="Times New Roman" w:hAnsi="Times New Roman" w:eastAsia="Times New Roman" w:cs="Times New Roman"/>
          <w:spacing w:val="-1"/>
          <w:sz w:val="24"/>
          <w:szCs w:val="24"/>
          <w:lang w:val="en-US" w:eastAsia="en-US" w:bidi="ar-SA"/>
        </w:rPr>
        <w:t>matplotlib</w:t>
      </w:r>
      <w:r>
        <w:rPr>
          <w:rFonts w:hint="default" w:ascii="Times New Roman" w:hAnsi="Times New Roman" w:eastAsia="Times New Roman" w:cs="Times New Roman"/>
          <w:spacing w:val="-1"/>
          <w:sz w:val="24"/>
          <w:szCs w:val="24"/>
          <w:lang w:val="en-US" w:eastAsia="en-US" w:bidi="ar-SA"/>
        </w:rPr>
        <w:fldChar w:fldCharType="end"/>
      </w:r>
      <w:r>
        <w:rPr>
          <w:rFonts w:hint="default" w:ascii="Times New Roman" w:hAnsi="Times New Roman" w:eastAsia="Times New Roman" w:cs="Times New Roman"/>
          <w:spacing w:val="-1"/>
          <w:sz w:val="24"/>
          <w:szCs w:val="24"/>
          <w:lang w:val="en-US" w:eastAsia="en-US" w:bidi="ar-SA"/>
        </w:rPr>
        <w:t> for data visualization and </w:t>
      </w:r>
      <w:r>
        <w:rPr>
          <w:rFonts w:hint="default" w:ascii="Times New Roman" w:hAnsi="Times New Roman" w:eastAsia="Times New Roman" w:cs="Times New Roman"/>
          <w:spacing w:val="-1"/>
          <w:sz w:val="24"/>
          <w:szCs w:val="24"/>
          <w:lang w:val="en-US" w:eastAsia="en-US" w:bidi="ar-SA"/>
        </w:rPr>
        <w:fldChar w:fldCharType="begin"/>
      </w:r>
      <w:r>
        <w:rPr>
          <w:rFonts w:hint="default" w:ascii="Times New Roman" w:hAnsi="Times New Roman" w:eastAsia="Times New Roman" w:cs="Times New Roman"/>
          <w:spacing w:val="-1"/>
          <w:sz w:val="24"/>
          <w:szCs w:val="24"/>
          <w:lang w:val="en-US" w:eastAsia="en-US" w:bidi="ar-SA"/>
        </w:rPr>
        <w:instrText xml:space="preserve"> HYPERLINK "https://mode.com/python-tutorial/libraries/numpy/" </w:instrText>
      </w:r>
      <w:r>
        <w:rPr>
          <w:rFonts w:hint="default" w:ascii="Times New Roman" w:hAnsi="Times New Roman" w:eastAsia="Times New Roman" w:cs="Times New Roman"/>
          <w:spacing w:val="-1"/>
          <w:sz w:val="24"/>
          <w:szCs w:val="24"/>
          <w:lang w:val="en-US" w:eastAsia="en-US" w:bidi="ar-SA"/>
        </w:rPr>
        <w:fldChar w:fldCharType="separate"/>
      </w:r>
      <w:r>
        <w:rPr>
          <w:rFonts w:hint="default" w:ascii="Times New Roman" w:hAnsi="Times New Roman" w:eastAsia="Times New Roman" w:cs="Times New Roman"/>
          <w:spacing w:val="-1"/>
          <w:sz w:val="24"/>
          <w:szCs w:val="24"/>
          <w:lang w:val="en-US" w:eastAsia="en-US" w:bidi="ar-SA"/>
        </w:rPr>
        <w:t>NumPy</w:t>
      </w:r>
      <w:r>
        <w:rPr>
          <w:rFonts w:hint="default" w:ascii="Times New Roman" w:hAnsi="Times New Roman" w:eastAsia="Times New Roman" w:cs="Times New Roman"/>
          <w:spacing w:val="-1"/>
          <w:sz w:val="24"/>
          <w:szCs w:val="24"/>
          <w:lang w:val="en-US" w:eastAsia="en-US" w:bidi="ar-SA"/>
        </w:rPr>
        <w:fldChar w:fldCharType="end"/>
      </w:r>
      <w:r>
        <w:rPr>
          <w:rFonts w:hint="default" w:ascii="Times New Roman" w:hAnsi="Times New Roman" w:eastAsia="Times New Roman" w:cs="Times New Roman"/>
          <w:spacing w:val="-1"/>
          <w:sz w:val="24"/>
          <w:szCs w:val="24"/>
          <w:lang w:val="en-US" w:eastAsia="en-US" w:bidi="ar-SA"/>
        </w:rPr>
        <w:t> for mathematical operations. Pandas acts as a wrapper over these libraries, allowing you to access many of matplotlib's and NumPy's methods with less code. For instance, pandas' .plot() combines multiple matplotlib methods into a single method, enabling you to plot a chart in a few lines.</w:t>
      </w:r>
    </w:p>
    <w:p>
      <w:pPr>
        <w:pStyle w:val="4"/>
        <w:spacing w:before="7" w:line="240" w:lineRule="auto"/>
        <w:rPr>
          <w:rFonts w:hint="default" w:ascii="Times New Roman" w:hAnsi="Times New Roman" w:cs="Times New Roman"/>
        </w:rPr>
      </w:pPr>
    </w:p>
    <w:p>
      <w:pPr>
        <w:pStyle w:val="4"/>
        <w:spacing w:before="7" w:line="240" w:lineRule="auto"/>
        <w:rPr>
          <w:rFonts w:hint="default" w:ascii="Times New Roman" w:hAnsi="Times New Roman" w:cs="Times New Roman"/>
        </w:rPr>
      </w:pPr>
    </w:p>
    <w:p>
      <w:pPr>
        <w:pStyle w:val="4"/>
        <w:spacing w:before="7" w:line="240" w:lineRule="auto"/>
        <w:rPr>
          <w:rFonts w:hint="default" w:ascii="Times New Roman" w:hAnsi="Times New Roman" w:cs="Times New Roman"/>
        </w:rPr>
      </w:pPr>
    </w:p>
    <w:p>
      <w:pPr>
        <w:spacing w:after="0" w:line="240" w:lineRule="auto"/>
        <w:jc w:val="both"/>
        <w:rPr>
          <w:rFonts w:hint="default" w:ascii="Times New Roman" w:hAnsi="Times New Roman" w:cs="Times New Roman"/>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3" w:line="240" w:lineRule="auto"/>
        <w:rPr>
          <w:rFonts w:hint="default" w:ascii="Times New Roman" w:hAnsi="Times New Roman" w:cs="Times New Roman"/>
          <w:sz w:val="26"/>
        </w:rPr>
      </w:pPr>
    </w:p>
    <w:p>
      <w:pPr>
        <w:pStyle w:val="3"/>
        <w:numPr>
          <w:ilvl w:val="1"/>
          <w:numId w:val="9"/>
        </w:numPr>
        <w:tabs>
          <w:tab w:val="left" w:pos="912"/>
        </w:tabs>
        <w:spacing w:before="90" w:after="0" w:line="240" w:lineRule="auto"/>
        <w:ind w:left="911" w:right="0" w:hanging="452"/>
        <w:jc w:val="left"/>
        <w:rPr>
          <w:rFonts w:hint="default" w:ascii="Times New Roman" w:hAnsi="Times New Roman" w:cs="Times New Roman"/>
        </w:rPr>
      </w:pPr>
      <w:r>
        <w:rPr>
          <w:rFonts w:hint="default" w:ascii="Times New Roman" w:hAnsi="Times New Roman" w:cs="Times New Roman"/>
          <w:lang w:val="en-US"/>
        </w:rPr>
        <w:t xml:space="preserve"> Hardware Specifications</w:t>
      </w:r>
    </w:p>
    <w:p>
      <w:pPr>
        <w:pStyle w:val="8"/>
        <w:spacing w:line="240" w:lineRule="auto"/>
        <w:ind w:right="616"/>
        <w:jc w:val="both"/>
        <w:rPr>
          <w:rFonts w:hint="default" w:ascii="Times New Roman" w:hAnsi="Times New Roman" w:cs="Times New Roman"/>
          <w:spacing w:val="-1"/>
          <w:sz w:val="28"/>
          <w:szCs w:val="28"/>
          <w:lang w:val="en-US" w:eastAsia="en-US"/>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b/>
          <w:bCs/>
          <w:spacing w:val="-1"/>
          <w:sz w:val="28"/>
          <w:szCs w:val="28"/>
          <w:u w:val="single"/>
          <w:lang w:val="en-US" w:eastAsia="en-US"/>
        </w:rPr>
        <w:t>Processor (CPU)</w:t>
      </w:r>
      <w:r>
        <w:rPr>
          <w:rFonts w:hint="default" w:ascii="Times New Roman" w:hAnsi="Times New Roman" w:cs="Times New Roman"/>
          <w:spacing w:val="-1"/>
          <w:lang w:val="en-US" w:eastAsia="en-US"/>
        </w:rPr>
        <w:t xml:space="preserve">: </w:t>
      </w:r>
      <w:r>
        <w:rPr>
          <w:rFonts w:hint="default" w:ascii="Times New Roman" w:hAnsi="Times New Roman" w:eastAsia="Times New Roman" w:cs="Times New Roman"/>
          <w:spacing w:val="-1"/>
          <w:sz w:val="24"/>
          <w:szCs w:val="24"/>
          <w:lang w:val="en-US" w:eastAsia="en-US" w:bidi="ar-SA"/>
        </w:rPr>
        <w:t>I was using Intel</w:t>
      </w:r>
      <w:r>
        <w:rPr>
          <w:rFonts w:hint="default" w:ascii="Times New Roman" w:hAnsi="Times New Roman" w:cs="Times New Roman"/>
          <w:spacing w:val="-1"/>
          <w:sz w:val="24"/>
          <w:szCs w:val="24"/>
          <w:lang w:val="en-US" w:eastAsia="en-US" w:bidi="ar-SA"/>
        </w:rPr>
        <w:t>®</w:t>
      </w:r>
      <w:r>
        <w:rPr>
          <w:rFonts w:hint="default" w:ascii="Times New Roman" w:hAnsi="Times New Roman" w:eastAsia="Times New Roman" w:cs="Times New Roman"/>
          <w:spacing w:val="-1"/>
          <w:sz w:val="24"/>
          <w:szCs w:val="24"/>
          <w:lang w:val="en-US" w:eastAsia="en-US" w:bidi="ar-SA"/>
        </w:rPr>
        <w:t xml:space="preserve"> Core(TM) i5-4460 which is the 4th generation processor and have turbo boost to 3</w:t>
      </w:r>
      <w:r>
        <w:rPr>
          <w:rFonts w:hint="default" w:ascii="Times New Roman" w:hAnsi="Times New Roman" w:cs="Times New Roman"/>
          <w:spacing w:val="-1"/>
          <w:sz w:val="24"/>
          <w:szCs w:val="24"/>
          <w:lang w:eastAsia="en-US" w:bidi="ar-SA"/>
        </w:rPr>
        <w:t>.</w:t>
      </w:r>
      <w:r>
        <w:rPr>
          <w:rFonts w:hint="default" w:ascii="Times New Roman" w:hAnsi="Times New Roman" w:eastAsia="Times New Roman" w:cs="Times New Roman"/>
          <w:spacing w:val="-1"/>
          <w:sz w:val="24"/>
          <w:szCs w:val="24"/>
          <w:lang w:val="en-US" w:eastAsia="en-US" w:bidi="ar-SA"/>
        </w:rPr>
        <w:t>4Ghz, th</w:t>
      </w:r>
      <w:r>
        <w:rPr>
          <w:rFonts w:hint="default" w:ascii="Times New Roman" w:hAnsi="Times New Roman" w:cs="Times New Roman"/>
          <w:spacing w:val="-1"/>
          <w:sz w:val="24"/>
          <w:szCs w:val="24"/>
          <w:lang w:eastAsia="en-US" w:bidi="ar-SA"/>
        </w:rPr>
        <w:t>e</w:t>
      </w:r>
      <w:r>
        <w:rPr>
          <w:rFonts w:hint="default" w:ascii="Times New Roman" w:hAnsi="Times New Roman" w:eastAsia="Times New Roman" w:cs="Times New Roman"/>
          <w:spacing w:val="-1"/>
          <w:sz w:val="24"/>
          <w:szCs w:val="24"/>
          <w:lang w:val="en-US" w:eastAsia="en-US" w:bidi="ar-SA"/>
        </w:rPr>
        <w:t xml:space="preserve"> processor had 4 cores and 4 threads.</w:t>
      </w:r>
    </w:p>
    <w:p>
      <w:pPr>
        <w:pStyle w:val="8"/>
        <w:spacing w:line="240" w:lineRule="auto"/>
        <w:ind w:left="460" w:right="616"/>
        <w:jc w:val="both"/>
        <w:rPr>
          <w:rFonts w:hint="default" w:ascii="Times New Roman" w:hAnsi="Times New Roman" w:cs="Times New Roman"/>
          <w:spacing w:val="-1"/>
          <w:lang w:val="en-US" w:eastAsia="en-US"/>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b/>
          <w:bCs/>
          <w:spacing w:val="-1"/>
          <w:sz w:val="28"/>
          <w:szCs w:val="28"/>
          <w:u w:val="single"/>
          <w:lang w:val="en-US" w:eastAsia="en-US"/>
        </w:rPr>
        <w:t>Random Access Memory (RAM)</w:t>
      </w:r>
      <w:r>
        <w:rPr>
          <w:rFonts w:hint="default" w:ascii="Times New Roman" w:hAnsi="Times New Roman" w:cs="Times New Roman"/>
          <w:spacing w:val="-1"/>
          <w:lang w:val="en-US" w:eastAsia="en-US"/>
        </w:rPr>
        <w:t xml:space="preserve">: </w:t>
      </w:r>
      <w:r>
        <w:rPr>
          <w:rFonts w:hint="default" w:ascii="Times New Roman" w:hAnsi="Times New Roman" w:eastAsia="Times New Roman" w:cs="Times New Roman"/>
          <w:spacing w:val="-1"/>
          <w:sz w:val="24"/>
          <w:szCs w:val="24"/>
          <w:lang w:val="en-US" w:eastAsia="en-US" w:bidi="ar-SA"/>
        </w:rPr>
        <w:t xml:space="preserve">The RAM installed in the Desktop was 8 GB DDR3 , which was suitable for </w:t>
      </w:r>
      <w:r>
        <w:rPr>
          <w:rFonts w:hint="default" w:ascii="Times New Roman" w:hAnsi="Times New Roman" w:cs="Times New Roman"/>
          <w:spacing w:val="-1"/>
          <w:sz w:val="24"/>
          <w:szCs w:val="24"/>
          <w:lang w:val="en-US" w:eastAsia="en-US" w:bidi="ar-SA"/>
        </w:rPr>
        <w:t>the</w:t>
      </w:r>
      <w:r>
        <w:rPr>
          <w:rFonts w:hint="default" w:ascii="Times New Roman" w:hAnsi="Times New Roman" w:eastAsia="Times New Roman" w:cs="Times New Roman"/>
          <w:spacing w:val="-1"/>
          <w:sz w:val="24"/>
          <w:szCs w:val="24"/>
          <w:lang w:val="en-US" w:eastAsia="en-US" w:bidi="ar-SA"/>
        </w:rPr>
        <w:t xml:space="preserve"> multitasking</w:t>
      </w:r>
      <w:r>
        <w:rPr>
          <w:rFonts w:hint="default" w:ascii="Times New Roman" w:hAnsi="Times New Roman" w:cs="Times New Roman"/>
          <w:spacing w:val="-1"/>
          <w:sz w:val="24"/>
          <w:szCs w:val="24"/>
          <w:lang w:val="en-US" w:eastAsia="en-US" w:bidi="ar-SA"/>
        </w:rPr>
        <w:t>.</w:t>
      </w:r>
    </w:p>
    <w:p>
      <w:pPr>
        <w:pStyle w:val="8"/>
        <w:spacing w:line="240" w:lineRule="auto"/>
        <w:ind w:right="616"/>
        <w:jc w:val="both"/>
        <w:rPr>
          <w:rFonts w:hint="default" w:ascii="Times New Roman" w:hAnsi="Times New Roman" w:cs="Times New Roman"/>
          <w:spacing w:val="-1"/>
          <w:lang w:val="en-US" w:eastAsia="en-US"/>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b/>
          <w:bCs/>
          <w:spacing w:val="-1"/>
          <w:sz w:val="28"/>
          <w:szCs w:val="28"/>
          <w:u w:val="single"/>
          <w:lang w:val="en-US" w:eastAsia="en-US"/>
        </w:rPr>
        <w:t>Storage</w:t>
      </w:r>
      <w:r>
        <w:rPr>
          <w:rFonts w:hint="default" w:ascii="Times New Roman" w:hAnsi="Times New Roman" w:cs="Times New Roman"/>
          <w:spacing w:val="-1"/>
          <w:lang w:val="en-US" w:eastAsia="en-US"/>
        </w:rPr>
        <w:t xml:space="preserve">: The device had  1TB capacity of Hard Disk Drives (HDDs) which had three partitions namely C, D and F </w:t>
      </w:r>
    </w:p>
    <w:p>
      <w:pPr>
        <w:pStyle w:val="8"/>
        <w:spacing w:line="240" w:lineRule="auto"/>
        <w:ind w:right="616"/>
        <w:jc w:val="both"/>
        <w:rPr>
          <w:rFonts w:hint="default" w:ascii="Times New Roman" w:hAnsi="Times New Roman" w:cs="Times New Roman"/>
          <w:spacing w:val="-1"/>
          <w:lang w:val="en-US" w:eastAsia="en-US"/>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b/>
          <w:bCs/>
          <w:spacing w:val="-1"/>
          <w:sz w:val="28"/>
          <w:szCs w:val="28"/>
          <w:u w:val="single"/>
          <w:lang w:val="en-US" w:eastAsia="en-US"/>
        </w:rPr>
        <w:t>Graphics Processing Unit (GPU)</w:t>
      </w:r>
      <w:r>
        <w:rPr>
          <w:rFonts w:hint="default" w:ascii="Times New Roman" w:hAnsi="Times New Roman" w:cs="Times New Roman"/>
          <w:spacing w:val="-1"/>
          <w:lang w:val="en-US" w:eastAsia="en-US"/>
        </w:rPr>
        <w:t>: The device had Intel® UD Graphics 4600 which was more than enough for my project work as it didn’t require any graphical processing.</w:t>
      </w:r>
    </w:p>
    <w:p>
      <w:pPr>
        <w:pStyle w:val="8"/>
        <w:spacing w:line="240" w:lineRule="auto"/>
        <w:ind w:left="460" w:right="616"/>
        <w:jc w:val="both"/>
        <w:rPr>
          <w:rFonts w:hint="default" w:ascii="Times New Roman" w:hAnsi="Times New Roman" w:cs="Times New Roman"/>
          <w:spacing w:val="-1"/>
          <w:lang w:val="en-US" w:eastAsia="en-US"/>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b/>
          <w:bCs/>
          <w:spacing w:val="-1"/>
          <w:sz w:val="28"/>
          <w:szCs w:val="28"/>
          <w:u w:val="single"/>
          <w:lang w:val="en-US" w:eastAsia="en-US"/>
        </w:rPr>
        <w:t>Operating System</w:t>
      </w:r>
      <w:r>
        <w:rPr>
          <w:rFonts w:hint="default" w:ascii="Times New Roman" w:hAnsi="Times New Roman" w:cs="Times New Roman"/>
          <w:spacing w:val="-1"/>
          <w:lang w:val="en-US" w:eastAsia="en-US"/>
        </w:rPr>
        <w:t>: The operating system installed in the PC was Windows 10 updated version.</w:t>
      </w:r>
    </w:p>
    <w:p>
      <w:pPr>
        <w:pStyle w:val="8"/>
        <w:spacing w:line="240" w:lineRule="auto"/>
        <w:ind w:right="616"/>
        <w:jc w:val="both"/>
        <w:rPr>
          <w:rFonts w:hint="default" w:ascii="Times New Roman" w:hAnsi="Times New Roman" w:cs="Times New Roman"/>
          <w:spacing w:val="-1"/>
          <w:lang w:val="en-US" w:eastAsia="en-US"/>
        </w:rPr>
      </w:pPr>
    </w:p>
    <w:p>
      <w:pPr>
        <w:pStyle w:val="8"/>
        <w:spacing w:line="240" w:lineRule="auto"/>
        <w:ind w:left="460" w:right="616"/>
        <w:jc w:val="both"/>
        <w:rPr>
          <w:rFonts w:hint="default" w:ascii="Times New Roman" w:hAnsi="Times New Roman" w:cs="Times New Roman"/>
          <w:spacing w:val="-1"/>
          <w:lang w:val="en-US" w:eastAsia="en-US"/>
        </w:rPr>
      </w:pPr>
      <w:r>
        <w:rPr>
          <w:rFonts w:hint="default" w:ascii="Times New Roman" w:hAnsi="Times New Roman" w:cs="Times New Roman"/>
          <w:b/>
          <w:bCs/>
          <w:spacing w:val="-1"/>
          <w:sz w:val="28"/>
          <w:szCs w:val="28"/>
          <w:u w:val="single"/>
          <w:lang w:val="en-US" w:eastAsia="en-US"/>
        </w:rPr>
        <w:t>Internet Connectivity</w:t>
      </w:r>
      <w:r>
        <w:rPr>
          <w:rFonts w:hint="default" w:ascii="Times New Roman" w:hAnsi="Times New Roman" w:cs="Times New Roman"/>
          <w:spacing w:val="-1"/>
          <w:lang w:val="en-US" w:eastAsia="en-US"/>
        </w:rPr>
        <w:t>: High Speed Internet was used for my research purpose</w:t>
      </w:r>
      <w:r>
        <w:rPr>
          <w:rFonts w:hint="default" w:ascii="Times New Roman" w:hAnsi="Times New Roman" w:cs="Times New Roman"/>
          <w:spacing w:val="-1"/>
          <w:lang w:eastAsia="en-US"/>
        </w:rPr>
        <w:t>.</w:t>
      </w:r>
    </w:p>
    <w:p>
      <w:pPr>
        <w:spacing w:line="240" w:lineRule="auto"/>
        <w:rPr>
          <w:rFonts w:hint="default" w:ascii="Times New Roman" w:hAnsi="Times New Roman" w:cs="Times New Roman"/>
          <w:lang w:val="en-US"/>
        </w:rPr>
      </w:pPr>
    </w:p>
    <w:p>
      <w:pPr>
        <w:spacing w:line="240" w:lineRule="auto"/>
        <w:rPr>
          <w:rFonts w:hint="default" w:ascii="Times New Roman" w:hAnsi="Times New Roman" w:cs="Times New Roman"/>
          <w:lang w:val="en-US"/>
        </w:rPr>
      </w:pPr>
    </w:p>
    <w:p>
      <w:pPr>
        <w:pStyle w:val="3"/>
        <w:numPr>
          <w:ilvl w:val="0"/>
          <w:numId w:val="0"/>
        </w:numPr>
        <w:tabs>
          <w:tab w:val="left" w:pos="912"/>
        </w:tabs>
        <w:spacing w:before="90" w:after="0" w:line="240" w:lineRule="auto"/>
        <w:ind w:right="0"/>
        <w:jc w:val="left"/>
        <w:rPr>
          <w:rFonts w:hint="default" w:ascii="Times New Roman" w:hAnsi="Times New Roman" w:cs="Times New Roman"/>
        </w:rPr>
      </w:pPr>
    </w:p>
    <w:p>
      <w:pPr>
        <w:pStyle w:val="8"/>
        <w:spacing w:before="10" w:line="240" w:lineRule="auto"/>
        <w:rPr>
          <w:rFonts w:hint="default" w:ascii="Times New Roman" w:hAnsi="Times New Roman" w:cs="Times New Roman"/>
          <w:b/>
          <w:sz w:val="35"/>
        </w:rPr>
      </w:pPr>
    </w:p>
    <w:p>
      <w:pPr>
        <w:pStyle w:val="4"/>
        <w:spacing w:line="240" w:lineRule="auto"/>
        <w:rPr>
          <w:rFonts w:hint="default" w:ascii="Times New Roman" w:hAnsi="Times New Roman" w:cs="Times New Roman"/>
        </w:rPr>
      </w:pPr>
    </w:p>
    <w:p>
      <w:pPr>
        <w:pStyle w:val="8"/>
        <w:spacing w:line="240" w:lineRule="auto"/>
        <w:ind w:left="460" w:right="649"/>
        <w:jc w:val="both"/>
        <w:rPr>
          <w:rFonts w:hint="default" w:ascii="Times New Roman" w:hAnsi="Times New Roman" w:cs="Times New Roman"/>
        </w:rPr>
      </w:pPr>
      <w:r>
        <w:rPr>
          <w:rFonts w:hint="default" w:ascii="Times New Roman" w:hAnsi="Times New Roman" w:cs="Times New Roman"/>
        </w:rPr>
        <w:t>.</w:t>
      </w:r>
    </w:p>
    <w:p>
      <w:pPr>
        <w:spacing w:after="0" w:line="240" w:lineRule="auto"/>
        <w:jc w:val="both"/>
        <w:rPr>
          <w:rFonts w:hint="default" w:ascii="Times New Roman" w:hAnsi="Times New Roman" w:cs="Times New Roman"/>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10" w:line="240" w:lineRule="auto"/>
        <w:rPr>
          <w:rFonts w:hint="default" w:ascii="Times New Roman" w:hAnsi="Times New Roman" w:cs="Times New Roman"/>
          <w:sz w:val="26"/>
        </w:rPr>
      </w:pPr>
    </w:p>
    <w:p>
      <w:pPr>
        <w:pStyle w:val="2"/>
        <w:spacing w:line="240" w:lineRule="auto"/>
        <w:ind w:left="3663" w:right="537" w:firstLine="3980"/>
        <w:rPr>
          <w:rFonts w:hint="default" w:ascii="Times New Roman" w:hAnsi="Times New Roman" w:cs="Times New Roman"/>
        </w:rPr>
      </w:pPr>
      <w:bookmarkStart w:id="0" w:name="_TOC_250004"/>
      <w:r>
        <w:rPr>
          <w:rFonts w:hint="default" w:ascii="Times New Roman" w:hAnsi="Times New Roman" w:cs="Times New Roman"/>
        </w:rPr>
        <w:t>Chapter 5</w:t>
      </w:r>
      <w:r>
        <w:rPr>
          <w:rFonts w:hint="default" w:ascii="Times New Roman" w:hAnsi="Times New Roman" w:cs="Times New Roman"/>
          <w:spacing w:val="-87"/>
        </w:rPr>
        <w:t xml:space="preserve"> </w:t>
      </w:r>
      <w:r>
        <w:rPr>
          <w:rFonts w:hint="default" w:ascii="Times New Roman" w:hAnsi="Times New Roman" w:cs="Times New Roman"/>
        </w:rPr>
        <w:t>Problem</w:t>
      </w:r>
      <w:r>
        <w:rPr>
          <w:rFonts w:hint="default" w:ascii="Times New Roman" w:hAnsi="Times New Roman" w:cs="Times New Roman"/>
          <w:spacing w:val="-9"/>
        </w:rPr>
        <w:t xml:space="preserve"> </w:t>
      </w:r>
      <w:r>
        <w:rPr>
          <w:rFonts w:hint="default" w:ascii="Times New Roman" w:hAnsi="Times New Roman" w:cs="Times New Roman"/>
        </w:rPr>
        <w:t>Identification</w:t>
      </w:r>
      <w:r>
        <w:rPr>
          <w:rFonts w:hint="default" w:ascii="Times New Roman" w:hAnsi="Times New Roman" w:cs="Times New Roman"/>
          <w:spacing w:val="-4"/>
        </w:rPr>
        <w:t xml:space="preserve"> </w:t>
      </w:r>
      <w:r>
        <w:rPr>
          <w:rFonts w:hint="default" w:ascii="Times New Roman" w:hAnsi="Times New Roman" w:cs="Times New Roman"/>
        </w:rPr>
        <w:t>and</w:t>
      </w:r>
      <w:r>
        <w:rPr>
          <w:rFonts w:hint="default" w:ascii="Times New Roman" w:hAnsi="Times New Roman" w:cs="Times New Roman"/>
          <w:spacing w:val="-5"/>
        </w:rPr>
        <w:t xml:space="preserve"> </w:t>
      </w:r>
      <w:bookmarkEnd w:id="0"/>
      <w:r>
        <w:rPr>
          <w:rFonts w:hint="default" w:ascii="Times New Roman" w:hAnsi="Times New Roman" w:cs="Times New Roman"/>
        </w:rPr>
        <w:t>Solution</w:t>
      </w:r>
    </w:p>
    <w:p>
      <w:pPr>
        <w:pStyle w:val="8"/>
        <w:spacing w:before="3"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_x0000_s1047" o:spid="_x0000_s1047" o:spt="75" type="#_x0000_t75" style="position:absolute;left:0pt;margin-left:75.15pt;margin-top:10.15pt;height:3.35pt;width:448.6pt;mso-position-horizontal-relative:page;mso-wrap-distance-bottom:0pt;mso-wrap-distance-top:0pt;z-index:251665408;mso-width-relative:page;mso-height-relative:page;" fillcolor="#FFFFFF" filled="f" o:preferrelative="t" stroked="f" coordsize="21600,21600">
            <v:path/>
            <v:fill on="f" color2="#FFFFFF" focussize="0,0"/>
            <v:stroke on="f"/>
            <v:imagedata r:id="rId19" gain="65536f" blacklevel="0f" gamma="0" o:title=""/>
            <o:lock v:ext="edit" position="f" selection="f" grouping="f" rotation="f" cropping="f" text="f" aspectratio="t"/>
            <w10:wrap type="topAndBottom"/>
          </v:shape>
        </w:pict>
      </w:r>
    </w:p>
    <w:p>
      <w:pPr>
        <w:pStyle w:val="3"/>
        <w:numPr>
          <w:ilvl w:val="1"/>
          <w:numId w:val="10"/>
        </w:numPr>
        <w:tabs>
          <w:tab w:val="left" w:pos="1180"/>
          <w:tab w:val="left" w:pos="1181"/>
        </w:tabs>
        <w:spacing w:before="251" w:after="0" w:line="240" w:lineRule="auto"/>
        <w:ind w:left="1181" w:right="0" w:hanging="721"/>
        <w:jc w:val="left"/>
        <w:rPr>
          <w:rFonts w:hint="default" w:ascii="Times New Roman" w:hAnsi="Times New Roman" w:cs="Times New Roman"/>
        </w:rPr>
      </w:pPr>
      <w:r>
        <w:rPr>
          <w:rFonts w:hint="default" w:ascii="Times New Roman" w:hAnsi="Times New Roman" w:cs="Times New Roman"/>
        </w:rPr>
        <w:t>Problem Identification</w:t>
      </w:r>
    </w:p>
    <w:p>
      <w:pPr>
        <w:spacing w:line="240" w:lineRule="auto"/>
        <w:rPr>
          <w:rFonts w:hint="default" w:ascii="Times New Roman" w:hAnsi="Times New Roman" w:cs="Times New Roman"/>
        </w:rPr>
      </w:pPr>
    </w:p>
    <w:p>
      <w:pPr>
        <w:widowControl/>
        <w:spacing w:line="24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Indus</w:t>
      </w:r>
      <w:r>
        <w:rPr>
          <w:rFonts w:hint="default" w:ascii="Times New Roman" w:hAnsi="Times New Roman" w:cs="Times New Roman"/>
          <w:color w:val="000000"/>
          <w:sz w:val="24"/>
          <w:szCs w:val="24"/>
          <w:lang w:val="en-US"/>
        </w:rPr>
        <w:t>-</w:t>
      </w:r>
      <w:r>
        <w:rPr>
          <w:rFonts w:hint="default" w:ascii="Times New Roman" w:hAnsi="Times New Roman" w:cs="Times New Roman"/>
          <w:color w:val="000000"/>
          <w:sz w:val="24"/>
          <w:szCs w:val="24"/>
        </w:rPr>
        <w:t>2 synchrotron radiation source operates 24x7 to deliver synchrotron beam to users. The beam lifetime is defined as the time required by beam current to reach 1/e of its original value with a standard exponential decay. Beam faults occur as sudden drops of beam current and are of two types. Partial loss (Fig 1.(a)) which is when the beam current drops by more than 2</w:t>
      </w:r>
      <w:r>
        <w:rPr>
          <w:rFonts w:hint="default" w:ascii="Times New Roman" w:hAnsi="Times New Roman" w:cs="Times New Roman"/>
          <w:color w:val="000000"/>
          <w:sz w:val="24"/>
          <w:szCs w:val="24"/>
          <w:lang w:val="en-US"/>
        </w:rPr>
        <w:t xml:space="preserve"> </w:t>
      </w:r>
      <w:r>
        <w:rPr>
          <w:rFonts w:hint="default" w:ascii="Times New Roman" w:hAnsi="Times New Roman" w:cs="Times New Roman"/>
          <w:color w:val="000000"/>
          <w:sz w:val="24"/>
          <w:szCs w:val="24"/>
        </w:rPr>
        <w:t>m</w:t>
      </w:r>
      <w:r>
        <w:rPr>
          <w:rFonts w:hint="default" w:ascii="Times New Roman" w:hAnsi="Times New Roman" w:cs="Times New Roman"/>
          <w:color w:val="000000"/>
          <w:sz w:val="24"/>
          <w:szCs w:val="24"/>
          <w:lang w:val="en-US"/>
        </w:rPr>
        <w:t>A</w:t>
      </w:r>
      <w:r>
        <w:rPr>
          <w:rFonts w:hint="default" w:ascii="Times New Roman" w:hAnsi="Times New Roman" w:cs="Times New Roman"/>
          <w:color w:val="000000"/>
          <w:sz w:val="24"/>
          <w:szCs w:val="24"/>
        </w:rPr>
        <w:t xml:space="preserve"> from its previous value and the other is, Complete loss (Fig 1. (b)) which happens when the beam current suddenly drops and the beam is killed by the accelerator subsystems hence current effectively goes to 0</w:t>
      </w:r>
      <w:r>
        <w:rPr>
          <w:rFonts w:hint="default" w:ascii="Times New Roman" w:hAnsi="Times New Roman" w:cs="Times New Roman"/>
          <w:color w:val="000000"/>
          <w:sz w:val="24"/>
          <w:szCs w:val="24"/>
          <w:lang w:val="en-US"/>
        </w:rPr>
        <w:t xml:space="preserve"> </w:t>
      </w:r>
      <w:r>
        <w:rPr>
          <w:rFonts w:hint="default" w:ascii="Times New Roman" w:hAnsi="Times New Roman" w:cs="Times New Roman"/>
          <w:color w:val="000000"/>
          <w:sz w:val="24"/>
          <w:szCs w:val="24"/>
        </w:rPr>
        <w:t>m</w:t>
      </w:r>
      <w:r>
        <w:rPr>
          <w:rFonts w:hint="default" w:ascii="Times New Roman" w:hAnsi="Times New Roman" w:cs="Times New Roman"/>
          <w:color w:val="000000"/>
          <w:sz w:val="24"/>
          <w:szCs w:val="24"/>
          <w:lang w:val="en-US"/>
        </w:rPr>
        <w:t>A</w:t>
      </w:r>
      <w:r>
        <w:rPr>
          <w:rFonts w:hint="default" w:ascii="Times New Roman" w:hAnsi="Times New Roman" w:cs="Times New Roman"/>
          <w:color w:val="000000"/>
          <w:sz w:val="24"/>
          <w:szCs w:val="24"/>
        </w:rPr>
        <w:t xml:space="preserve">. Both faults have to be avoided. </w:t>
      </w:r>
    </w:p>
    <w:p>
      <w:pPr>
        <w:pStyle w:val="3"/>
        <w:numPr>
          <w:ilvl w:val="1"/>
          <w:numId w:val="10"/>
        </w:numPr>
        <w:tabs>
          <w:tab w:val="left" w:pos="738"/>
        </w:tabs>
        <w:spacing w:before="1" w:after="0" w:line="240" w:lineRule="auto"/>
        <w:ind w:left="738" w:right="0" w:hanging="456"/>
        <w:jc w:val="left"/>
        <w:rPr>
          <w:rFonts w:hint="default" w:ascii="Times New Roman" w:hAnsi="Times New Roman" w:cs="Times New Roman"/>
        </w:rPr>
      </w:pPr>
      <w:r>
        <w:rPr>
          <w:rFonts w:hint="default" w:ascii="Times New Roman" w:hAnsi="Times New Roman" w:cs="Times New Roman"/>
        </w:rPr>
        <w:t>Consequences</w:t>
      </w:r>
      <w:r>
        <w:rPr>
          <w:rFonts w:hint="default" w:ascii="Times New Roman" w:hAnsi="Times New Roman" w:cs="Times New Roman"/>
          <w:spacing w:val="-5"/>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the</w:t>
      </w:r>
      <w:r>
        <w:rPr>
          <w:rFonts w:hint="default" w:ascii="Times New Roman" w:hAnsi="Times New Roman" w:cs="Times New Roman"/>
          <w:spacing w:val="-2"/>
        </w:rPr>
        <w:t xml:space="preserve"> </w:t>
      </w:r>
      <w:r>
        <w:rPr>
          <w:rFonts w:hint="default" w:ascii="Times New Roman" w:hAnsi="Times New Roman" w:cs="Times New Roman"/>
        </w:rPr>
        <w:t>current</w:t>
      </w:r>
      <w:r>
        <w:rPr>
          <w:rFonts w:hint="default" w:ascii="Times New Roman" w:hAnsi="Times New Roman" w:cs="Times New Roman"/>
          <w:spacing w:val="-3"/>
        </w:rPr>
        <w:t xml:space="preserve"> </w:t>
      </w:r>
      <w:r>
        <w:rPr>
          <w:rFonts w:hint="default" w:ascii="Times New Roman" w:hAnsi="Times New Roman" w:cs="Times New Roman"/>
        </w:rPr>
        <w:t>problem</w:t>
      </w:r>
    </w:p>
    <w:p>
      <w:pPr>
        <w:widowControl/>
        <w:spacing w:line="240" w:lineRule="auto"/>
        <w:jc w:val="both"/>
        <w:rPr>
          <w:rFonts w:hint="default" w:ascii="Times New Roman" w:hAnsi="Times New Roman" w:cs="Times New Roman"/>
          <w:color w:val="000000"/>
          <w:sz w:val="24"/>
          <w:szCs w:val="24"/>
        </w:rPr>
      </w:pPr>
    </w:p>
    <w:p>
      <w:pPr>
        <w:widowControl/>
        <w:spacing w:line="240" w:lineRule="auto"/>
        <w:jc w:val="both"/>
        <w:rPr>
          <w:rFonts w:hint="default" w:ascii="Times New Roman" w:hAnsi="Times New Roman" w:cs="Times New Roman"/>
        </w:rPr>
      </w:pPr>
      <w:r>
        <w:rPr>
          <w:rFonts w:hint="default" w:ascii="Times New Roman" w:hAnsi="Times New Roman" w:cs="Times New Roman"/>
          <w:color w:val="000000"/>
          <w:sz w:val="24"/>
          <w:szCs w:val="24"/>
        </w:rPr>
        <w:t>Once the beam is lost, Indus-2 beam filling has to be done again with  energy ramped to to 2.5 Ge V. This ramping process takes time and quite a lot of energy.</w:t>
      </w:r>
      <w:r>
        <w:rPr>
          <w:rFonts w:hint="default" w:ascii="Times New Roman" w:hAnsi="Times New Roman" w:cs="Times New Roman"/>
          <w:sz w:val="24"/>
          <w:szCs w:val="24"/>
        </w:rPr>
        <w:br w:type="textWrapping"/>
      </w:r>
      <w:r>
        <w:rPr>
          <w:rFonts w:hint="default" w:ascii="Times New Roman" w:hAnsi="Times New Roman" w:eastAsia="SimSun" w:cs="Times New Roman"/>
          <w:b w:val="0"/>
          <w:bCs w:val="0"/>
          <w:kern w:val="0"/>
          <w:sz w:val="24"/>
          <w:szCs w:val="24"/>
          <w:lang w:val="en-US" w:eastAsia="zh-CN"/>
        </w:rPr>
        <w:br w:type="textWrapping"/>
      </w:r>
      <w:r>
        <w:rPr>
          <w:rFonts w:hint="default" w:ascii="Times New Roman" w:hAnsi="Times New Roman" w:eastAsia="SimSun" w:cs="Times New Roman"/>
          <w:b w:val="0"/>
          <w:bCs w:val="0"/>
          <w:kern w:val="0"/>
          <w:sz w:val="24"/>
          <w:szCs w:val="24"/>
          <w:lang w:val="en-US" w:eastAsia="zh-CN"/>
        </w:rPr>
        <w:pict>
          <v:shape id="_x0000_i1048" o:spt="75" type="#_x0000_t75" style="height:120.45pt;width:212.7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r>
        <w:rPr>
          <w:rFonts w:hint="default" w:ascii="Times New Roman" w:hAnsi="Times New Roman" w:eastAsia="SimSun" w:cs="Times New Roman"/>
          <w:b w:val="0"/>
          <w:bCs w:val="0"/>
          <w:kern w:val="0"/>
          <w:sz w:val="24"/>
          <w:szCs w:val="24"/>
          <w:lang w:val="en-US" w:eastAsia="zh-CN"/>
        </w:rPr>
        <w:t xml:space="preserve">  </w:t>
      </w:r>
      <w:r>
        <w:rPr>
          <w:rFonts w:hint="default" w:ascii="Times New Roman" w:hAnsi="Times New Roman" w:eastAsia="SimSun" w:cs="Times New Roman"/>
          <w:b w:val="0"/>
          <w:bCs w:val="0"/>
          <w:kern w:val="0"/>
          <w:sz w:val="24"/>
          <w:szCs w:val="24"/>
          <w:lang w:val="en-US" w:eastAsia="zh-CN"/>
        </w:rPr>
        <w:pict>
          <v:shape id="_x0000_i1049" o:spt="75" alt="" type="#_x0000_t75" style="height:148pt;width:260.85pt;" filled="f" o:preferrelative="t" stroked="f" coordsize="21600,21600">
            <v:path/>
            <v:fill on="f" focussize="0,0"/>
            <v:stroke on="f"/>
            <v:imagedata r:id="rId24" blacklevel="0f" o:title=""/>
            <o:lock v:ext="edit" aspectratio="t"/>
            <w10:wrap type="none"/>
            <w10:anchorlock/>
          </v:shape>
        </w:pict>
      </w:r>
    </w:p>
    <w:p>
      <w:pPr>
        <w:pStyle w:val="13"/>
        <w:widowControl/>
        <w:numPr>
          <w:ilvl w:val="0"/>
          <w:numId w:val="0"/>
        </w:numPr>
        <w:wordWrap/>
        <w:adjustRightInd/>
        <w:snapToGrid/>
        <w:spacing w:before="0" w:beforeAutospacing="0" w:after="0" w:afterAutospacing="0" w:line="240" w:lineRule="auto"/>
        <w:ind w:right="0" w:firstLine="1800" w:firstLineChars="750"/>
        <w:jc w:val="both"/>
        <w:textAlignment w:val="auto"/>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lang w:val="en-US"/>
        </w:rPr>
        <w:t xml:space="preserve">(a)                                                </w:t>
      </w:r>
      <w:r>
        <w:rPr>
          <w:rFonts w:hint="default" w:ascii="Times New Roman" w:hAnsi="Times New Roman" w:cs="Times New Roman"/>
          <w:i w:val="0"/>
          <w:iCs w:val="0"/>
          <w:color w:val="000000"/>
          <w:sz w:val="24"/>
          <w:szCs w:val="24"/>
          <w:u w:val="none"/>
        </w:rPr>
        <w:t>(b)</w:t>
      </w:r>
    </w:p>
    <w:p>
      <w:pPr>
        <w:pStyle w:val="9"/>
        <w:spacing w:line="240" w:lineRule="auto"/>
        <w:rPr>
          <w:rStyle w:val="21"/>
          <w:rFonts w:hint="default" w:ascii="Times New Roman" w:hAnsi="Times New Roman" w:cs="Times New Roman"/>
          <w:lang w:val="en-US"/>
        </w:rPr>
      </w:pPr>
      <w:r>
        <w:rPr>
          <w:rFonts w:hint="default" w:ascii="Times New Roman" w:hAnsi="Times New Roman" w:cs="Times New Roman"/>
          <w:i w:val="0"/>
          <w:iCs w:val="0"/>
          <w:color w:val="000000"/>
          <w:sz w:val="24"/>
          <w:szCs w:val="24"/>
          <w:u w:val="none"/>
        </w:rPr>
        <w:t>  </w:t>
      </w:r>
      <w:r>
        <w:rPr>
          <w:rStyle w:val="21"/>
          <w:rFonts w:hint="default" w:ascii="Times New Roman" w:hAnsi="Times New Roman" w:cs="Times New Roman"/>
        </w:rPr>
        <w:t>  </w:t>
      </w: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 w:name="_Toc602479960"/>
      <w:r>
        <w:rPr>
          <w:rFonts w:hint="default" w:ascii="Times New Roman" w:hAnsi="Times New Roman" w:cs="Times New Roman"/>
          <w:lang w:val="en-US"/>
        </w:rPr>
        <w:t>:</w:t>
      </w:r>
      <w:r>
        <w:rPr>
          <w:rStyle w:val="21"/>
          <w:rFonts w:hint="default" w:ascii="Times New Roman" w:hAnsi="Times New Roman" w:cs="Times New Roman"/>
        </w:rPr>
        <w:t xml:space="preserve"> Partial loss (a) and </w:t>
      </w:r>
      <w:r>
        <w:rPr>
          <w:rStyle w:val="21"/>
          <w:rFonts w:hint="default" w:ascii="Times New Roman" w:hAnsi="Times New Roman" w:cs="Times New Roman"/>
          <w:lang w:val="en-US"/>
        </w:rPr>
        <w:t>C</w:t>
      </w:r>
      <w:r>
        <w:rPr>
          <w:rStyle w:val="21"/>
          <w:rFonts w:hint="default" w:ascii="Times New Roman" w:hAnsi="Times New Roman" w:cs="Times New Roman"/>
        </w:rPr>
        <w:t>omplete loss (b) w.r.t beam current deviation in ti</w:t>
      </w:r>
      <w:r>
        <w:rPr>
          <w:rStyle w:val="21"/>
          <w:rFonts w:hint="default" w:ascii="Times New Roman" w:hAnsi="Times New Roman" w:cs="Times New Roman"/>
          <w:lang w:val="en-US"/>
        </w:rPr>
        <w:t>me</w:t>
      </w:r>
      <w:bookmarkEnd w:id="1"/>
    </w:p>
    <w:p>
      <w:pPr>
        <w:widowControl/>
        <w:wordWrap/>
        <w:adjustRightInd/>
        <w:snapToGrid/>
        <w:spacing w:line="240" w:lineRule="auto"/>
        <w:jc w:val="both"/>
        <w:textAlignment w:val="auto"/>
        <w:rPr>
          <w:rFonts w:hint="default" w:ascii="Times New Roman" w:hAnsi="Times New Roman" w:cs="Times New Roman"/>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rPr>
      </w:pPr>
      <w:r>
        <w:rPr>
          <w:rFonts w:hint="default" w:ascii="Times New Roman" w:hAnsi="Times New Roman" w:cs="Times New Roman"/>
          <w:i w:val="0"/>
          <w:iCs w:val="0"/>
          <w:color w:val="000000"/>
          <w:sz w:val="24"/>
          <w:szCs w:val="24"/>
          <w:u w:val="none"/>
        </w:rPr>
        <w:t>These beam faults actually happen due to anomalies or faults which occur in subsystems that make up the accelerator like RF system, Vacuum system, Magnet systems, etc. Most of the times it has been noted that a fault in MPS can directly affect a beam and can be then held responsible for beam faults. So an expert naturally first looks at MPS faults to eliminate them from the picture but this is also tedious since there are 117 individual supplies each with its own unique signatures, operational ranges, cycles etc. Currently operators use web based applications to check raised error flags and find each and every faulty MPS. On top of this, Indus</w:t>
      </w:r>
      <w:r>
        <w:rPr>
          <w:rFonts w:hint="default" w:ascii="Times New Roman" w:hAnsi="Times New Roman" w:cs="Times New Roman"/>
          <w:i w:val="0"/>
          <w:iCs w:val="0"/>
          <w:color w:val="000000"/>
          <w:sz w:val="24"/>
          <w:szCs w:val="24"/>
          <w:u w:val="none"/>
          <w:lang w:val="en-US"/>
        </w:rPr>
        <w:t>-</w:t>
      </w:r>
      <w:r>
        <w:rPr>
          <w:rFonts w:hint="default" w:ascii="Times New Roman" w:hAnsi="Times New Roman" w:cs="Times New Roman"/>
          <w:i w:val="0"/>
          <w:iCs w:val="0"/>
          <w:color w:val="000000"/>
          <w:sz w:val="24"/>
          <w:szCs w:val="24"/>
          <w:u w:val="none"/>
        </w:rPr>
        <w:t xml:space="preserve">2 data lake has collected terabytes of raw operational data over many years of successful run. We can use this huge mine of data to develop and understand the various patterns and characteristics of these systems. </w:t>
      </w:r>
    </w:p>
    <w:p>
      <w:pPr>
        <w:widowControl/>
        <w:wordWrap/>
        <w:adjustRightInd/>
        <w:snapToGrid/>
        <w:spacing w:line="240" w:lineRule="auto"/>
        <w:jc w:val="both"/>
        <w:textAlignment w:val="auto"/>
        <w:rPr>
          <w:rFonts w:hint="default" w:ascii="Times New Roman" w:hAnsi="Times New Roman" w:cs="Times New Roman"/>
        </w:rPr>
      </w:pPr>
    </w:p>
    <w:p>
      <w:pPr>
        <w:pStyle w:val="8"/>
        <w:spacing w:before="9" w:line="240" w:lineRule="auto"/>
        <w:rPr>
          <w:rFonts w:hint="default" w:ascii="Times New Roman" w:hAnsi="Times New Roman" w:cs="Times New Roman"/>
          <w:sz w:val="21"/>
        </w:rPr>
      </w:pPr>
    </w:p>
    <w:p>
      <w:pPr>
        <w:pStyle w:val="3"/>
        <w:numPr>
          <w:ilvl w:val="1"/>
          <w:numId w:val="10"/>
        </w:numPr>
        <w:tabs>
          <w:tab w:val="left" w:pos="734"/>
        </w:tabs>
        <w:spacing w:before="0" w:after="0" w:line="240" w:lineRule="auto"/>
        <w:ind w:left="733" w:right="0" w:hanging="452"/>
        <w:jc w:val="left"/>
        <w:rPr>
          <w:rFonts w:hint="default" w:ascii="Times New Roman" w:hAnsi="Times New Roman" w:cs="Times New Roman"/>
        </w:rPr>
      </w:pPr>
      <w:r>
        <w:rPr>
          <w:rFonts w:hint="default" w:ascii="Times New Roman" w:hAnsi="Times New Roman" w:cs="Times New Roman"/>
        </w:rPr>
        <w:t>Solution</w:t>
      </w: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rPr>
        <w:t>In this study, we suggest a deep learning</w:t>
      </w:r>
      <w:r>
        <w:rPr>
          <w:rFonts w:hint="default" w:cs="Times New Roman"/>
          <w:i w:val="0"/>
          <w:iCs w:val="0"/>
          <w:color w:val="000000"/>
          <w:sz w:val="24"/>
          <w:szCs w:val="24"/>
          <w:u w:val="none"/>
          <w:lang w:val="en-US"/>
        </w:rPr>
        <w:t xml:space="preserve"> </w:t>
      </w:r>
      <w:r>
        <w:rPr>
          <w:rFonts w:hint="default" w:ascii="Times New Roman" w:hAnsi="Times New Roman" w:cs="Times New Roman"/>
          <w:i w:val="0"/>
          <w:iCs w:val="0"/>
          <w:color w:val="000000"/>
          <w:sz w:val="24"/>
          <w:szCs w:val="24"/>
          <w:u w:val="none"/>
        </w:rPr>
        <w:t>feedforward N</w:t>
      </w:r>
      <w:r>
        <w:rPr>
          <w:rFonts w:hint="default" w:cs="Times New Roman"/>
          <w:i w:val="0"/>
          <w:iCs w:val="0"/>
          <w:color w:val="000000"/>
          <w:sz w:val="24"/>
          <w:szCs w:val="24"/>
          <w:u w:val="none"/>
          <w:lang w:val="en-US"/>
        </w:rPr>
        <w:t xml:space="preserve">eural </w:t>
      </w:r>
      <w:r>
        <w:rPr>
          <w:rFonts w:hint="default" w:ascii="Times New Roman" w:hAnsi="Times New Roman" w:cs="Times New Roman"/>
          <w:i w:val="0"/>
          <w:iCs w:val="0"/>
          <w:color w:val="000000"/>
          <w:sz w:val="24"/>
          <w:szCs w:val="24"/>
          <w:u w:val="none"/>
        </w:rPr>
        <w:t>N</w:t>
      </w:r>
      <w:r>
        <w:rPr>
          <w:rFonts w:hint="default" w:cs="Times New Roman"/>
          <w:i w:val="0"/>
          <w:iCs w:val="0"/>
          <w:color w:val="000000"/>
          <w:sz w:val="24"/>
          <w:szCs w:val="24"/>
          <w:u w:val="none"/>
          <w:lang w:val="en-US"/>
        </w:rPr>
        <w:t>etwork</w:t>
      </w:r>
      <w:r>
        <w:rPr>
          <w:rFonts w:hint="default" w:ascii="Times New Roman" w:hAnsi="Times New Roman" w:cs="Times New Roman"/>
          <w:i w:val="0"/>
          <w:iCs w:val="0"/>
          <w:color w:val="000000"/>
          <w:sz w:val="24"/>
          <w:szCs w:val="24"/>
          <w:u w:val="none"/>
        </w:rPr>
        <w:t xml:space="preserve">  model to map various MPS  currents in-order to predict the beam loss or find out quickly if any powers supply current has deviated. The dipole power supply current is mapped to various steering magnet coils currents. The proposed method can predict the currents of steering coils as a function of  dipole and quadrupole power supply currents, thus finding deviations in settings given to the machine. This will allow the </w:t>
      </w: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rPr>
      </w:pPr>
      <w:r>
        <w:rPr>
          <w:rFonts w:hint="default" w:ascii="Times New Roman" w:hAnsi="Times New Roman" w:cs="Times New Roman"/>
          <w:i w:val="0"/>
          <w:iCs w:val="0"/>
          <w:color w:val="000000"/>
          <w:sz w:val="24"/>
          <w:szCs w:val="24"/>
          <w:u w:val="none"/>
        </w:rPr>
        <w:t>accelerator's scientists to delve deeper into correlations between MPS and beam and gain valuable insights.</w:t>
      </w:r>
    </w:p>
    <w:p>
      <w:pPr>
        <w:pStyle w:val="8"/>
        <w:spacing w:before="5" w:line="240" w:lineRule="auto"/>
        <w:rPr>
          <w:rFonts w:hint="default" w:ascii="Times New Roman" w:hAnsi="Times New Roman" w:cs="Times New Roman"/>
          <w:b/>
          <w:sz w:val="35"/>
        </w:rPr>
      </w:pP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bookmarkStart w:id="2" w:name="_TOC_250003"/>
      <w:r>
        <w:rPr>
          <w:rFonts w:hint="default" w:ascii="Times New Roman" w:hAnsi="Times New Roman" w:eastAsia="Times New Roman" w:cs="Times New Roman"/>
          <w:kern w:val="0"/>
          <w:sz w:val="24"/>
          <w:szCs w:val="24"/>
          <w:lang w:val="en-US" w:eastAsia="en-US" w:bidi="ar-SA"/>
        </w:rPr>
        <w:t>Our proposed solution helps the scientists to gain quick and powerful insights by analyzing large amounts of operational data collected in the Indus-2 data lake and also serves as a litmus test to see how capable AI systems can be for such applications. We leverage the power of AI to train high accuracy deep learning models to detect faults which are otherwise difficult to detect by conventional methods like template matching or normal logic based computer programming, since these methods already expect end user to have complete understanding of underlying complex patterns and correlations which is not always possible when handling data at large scale. We want to make it easy to analyse large amounts of data rapidly and reliably.</w:t>
      </w: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13"/>
        <w:widowControl/>
        <w:wordWrap/>
        <w:adjustRightInd/>
        <w:snapToGrid/>
        <w:spacing w:before="0" w:beforeAutospacing="0" w:after="0" w:afterAutospacing="0" w:line="240" w:lineRule="auto"/>
        <w:jc w:val="both"/>
        <w:textAlignment w:val="auto"/>
        <w:rPr>
          <w:rFonts w:hint="default" w:ascii="Times New Roman" w:hAnsi="Times New Roman" w:cs="Times New Roman"/>
          <w:i w:val="0"/>
          <w:iCs w:val="0"/>
          <w:color w:val="000000"/>
          <w:sz w:val="24"/>
          <w:szCs w:val="24"/>
          <w:u w:val="none"/>
        </w:rPr>
      </w:pPr>
    </w:p>
    <w:p>
      <w:pPr>
        <w:pStyle w:val="2"/>
        <w:spacing w:line="240" w:lineRule="auto"/>
        <w:ind w:left="0" w:leftChars="0" w:right="641" w:firstLine="0" w:firstLineChars="0"/>
        <w:jc w:val="right"/>
        <w:rPr>
          <w:rFonts w:hint="default" w:ascii="Times New Roman" w:hAnsi="Times New Roman" w:cs="Times New Roman"/>
        </w:rPr>
      </w:pPr>
      <w:r>
        <w:rPr>
          <w:rFonts w:hint="default" w:ascii="Times New Roman" w:hAnsi="Times New Roman" w:cs="Times New Roman"/>
        </w:rPr>
        <w:t>Chapter 6</w:t>
      </w:r>
    </w:p>
    <w:p>
      <w:pPr>
        <w:pStyle w:val="2"/>
        <w:spacing w:line="240" w:lineRule="auto"/>
        <w:ind w:left="0" w:leftChars="0" w:right="641" w:firstLine="0" w:firstLineChars="0"/>
        <w:jc w:val="right"/>
        <w:rPr>
          <w:rFonts w:hint="default" w:ascii="Times New Roman" w:hAnsi="Times New Roman" w:cs="Times New Roman"/>
          <w:lang w:val="en-US"/>
        </w:rPr>
      </w:pPr>
      <w:r>
        <w:rPr>
          <w:rFonts w:hint="default" w:ascii="Times New Roman" w:hAnsi="Times New Roman" w:cs="Times New Roman"/>
          <w:spacing w:val="-87"/>
        </w:rPr>
        <w:t xml:space="preserve"> </w:t>
      </w:r>
      <w:bookmarkEnd w:id="2"/>
      <w:r>
        <w:rPr>
          <w:rFonts w:hint="default" w:ascii="Times New Roman" w:hAnsi="Times New Roman" w:cs="Times New Roman"/>
          <w:spacing w:val="-1"/>
          <w:lang w:val="en-US"/>
        </w:rPr>
        <w:t>Introduction</w:t>
      </w:r>
    </w:p>
    <w:p>
      <w:pPr>
        <w:pStyle w:val="8"/>
        <w:spacing w:before="4"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image12.png" o:spid="_x0000_s1050" o:spt="75" type="#_x0000_t75" style="position:absolute;left:0pt;margin-left:72pt;margin-top:10.2pt;height:3.25pt;width:448.55pt;mso-position-horizontal-relative:page;mso-wrap-distance-bottom:0pt;mso-wrap-distance-top:0pt;z-index:251666432;mso-width-relative:page;mso-height-relative:page;" fillcolor="#FFFFFF" filled="f" o:preferrelative="t" stroked="f" coordsize="21600,21600">
            <v:path/>
            <v:fill on="f" color2="#FFFFFF" focussize="0,0"/>
            <v:stroke on="f"/>
            <v:imagedata r:id="rId25" gain="65536f" blacklevel="0f" gamma="0" o:title=""/>
            <o:lock v:ext="edit" position="f" selection="f" grouping="f" rotation="f" cropping="f" text="f" aspectratio="t"/>
            <w10:wrap type="topAndBottom"/>
          </v:shape>
        </w:pict>
      </w:r>
    </w:p>
    <w:p>
      <w:pPr>
        <w:pStyle w:val="8"/>
        <w:spacing w:before="1" w:line="240" w:lineRule="auto"/>
        <w:rPr>
          <w:rFonts w:hint="default" w:ascii="Times New Roman" w:hAnsi="Times New Roman" w:cs="Times New Roman"/>
          <w:b/>
          <w:sz w:val="14"/>
        </w:rPr>
      </w:pPr>
    </w:p>
    <w:p>
      <w:pPr>
        <w:pStyle w:val="13"/>
        <w:widowControl/>
        <w:spacing w:line="240" w:lineRule="auto"/>
        <w:ind w:left="0" w:firstLine="0"/>
        <w:jc w:val="both"/>
        <w:rPr>
          <w:rFonts w:hint="default" w:ascii="Times New Roman" w:hAnsi="Times New Roman" w:eastAsia="Times New Roman" w:cs="Times New Roman"/>
          <w:b/>
          <w:bCs/>
          <w:kern w:val="0"/>
          <w:sz w:val="30"/>
          <w:szCs w:val="30"/>
          <w:lang w:val="en-US" w:eastAsia="en-US" w:bidi="ar-SA"/>
        </w:rPr>
      </w:pPr>
      <w:r>
        <w:rPr>
          <w:rFonts w:hint="default" w:ascii="Times New Roman" w:hAnsi="Times New Roman" w:eastAsia="Times New Roman" w:cs="Times New Roman"/>
          <w:b/>
          <w:bCs/>
          <w:kern w:val="0"/>
          <w:sz w:val="30"/>
          <w:szCs w:val="30"/>
          <w:lang w:val="en-US" w:eastAsia="en-US" w:bidi="ar-SA"/>
        </w:rPr>
        <w:t>What are Neural Networks?</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Neural networks are artificial systems that were inspired by biological neural networks that works like neurons works in human brain. These systems learn to perform tasks by being exposed to various input datasets and examples without any task-specific rules.</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The idea is that the system generates identifying characteristics from the data that they have been passed without being programmed with a pre-programmed understanding of the input datasets. Neural networks are based on computational models for threshold logic. Threshold logic is a combination of algorithms and maths. Neural networks are based either on the study of the brain or on the application of neural networks to artificial intelligence.</w:t>
      </w:r>
    </w:p>
    <w:p>
      <w:pPr>
        <w:pStyle w:val="13"/>
        <w:widowControl/>
        <w:spacing w:line="240" w:lineRule="auto"/>
        <w:ind w:left="0" w:firstLine="0"/>
        <w:jc w:val="both"/>
        <w:rPr>
          <w:rFonts w:hint="default" w:ascii="Times New Roman" w:hAnsi="Times New Roman" w:eastAsia="Times New Roman" w:cs="Times New Roman"/>
          <w:b/>
          <w:bCs/>
          <w:kern w:val="0"/>
          <w:sz w:val="30"/>
          <w:szCs w:val="30"/>
          <w:lang w:val="en-US" w:eastAsia="en-US" w:bidi="ar-SA"/>
        </w:rPr>
      </w:pPr>
      <w:r>
        <w:rPr>
          <w:rFonts w:hint="default" w:ascii="Times New Roman" w:hAnsi="Times New Roman" w:eastAsia="Times New Roman" w:cs="Times New Roman"/>
          <w:b/>
          <w:bCs/>
          <w:kern w:val="0"/>
          <w:sz w:val="30"/>
          <w:szCs w:val="30"/>
          <w:lang w:val="en-US" w:eastAsia="en-US" w:bidi="ar-SA"/>
        </w:rPr>
        <w:t>Feedforward</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The process of receiving an input to produce some kind of output to make some kind of prediction is known as Feed Forward</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There can be multiple hidden layers which depend on what kind of data you are dealing with. The number of hidden layers is known as the depth of the neural network. The deep neural network can learn from more functions. Input layer first provides the neural network with data and the output layer then make predictions on that data which is based on a series of functions. ReLU Function is the most commonly used activation function in the deep neural network.</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b/>
          <w:bCs/>
          <w:kern w:val="0"/>
          <w:sz w:val="30"/>
          <w:szCs w:val="30"/>
          <w:lang w:val="en-US" w:eastAsia="en-US" w:bidi="ar-SA"/>
        </w:rPr>
        <w:t>Backpropagation</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The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"backpropagation"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Backpropagation</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neural network is a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"multi-layer Perceptron"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multilayered</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"feedforward"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feedforward</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neural network and is by far the most commonly used. It is also considered one of the simplest and most general methods used for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"supervised learning"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supervised training</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of multilayered NN. Backpropagation works by approximating the non-linear relationship between the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"input"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input</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and the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"output"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output</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by adjusting the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"weight"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weight</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values internally. It can further be generalized for the input that is not included in the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"training patterns"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training patterns</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(predictive abilities).</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Generally, the Backpropagation network has two stages, training and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"testing"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testing</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During the training phase, the network is "given" sample inputs and the correct classifications. For example, the input might be an encoded picture of a face, and the output could be represented by a code that corresponds to the name of that person.</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For a single training example, Backpropagation algorithm calculates the gradient of the error function. Backpropagation can be written as a function of the neural network. Backpropagation algorithms are a group of methods used to efficiently to train artificial neural networks following a gradient descent approach which exploits the chain rule.</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bookmarkStart w:id="4" w:name="_GoBack"/>
      <w:bookmarkEnd w:id="4"/>
      <w:r>
        <w:rPr>
          <w:rFonts w:hint="default" w:ascii="Times New Roman" w:hAnsi="Times New Roman" w:eastAsia="Times New Roman" w:cs="Times New Roman"/>
          <w:kern w:val="0"/>
          <w:sz w:val="24"/>
          <w:szCs w:val="24"/>
          <w:lang w:val="en-US" w:eastAsia="en-US" w:bidi="ar-SA"/>
        </w:rPr>
        <w:t>The main features of Backpropagation are the iterative, recursive and efficient method through which it calculates and remembers the updated weight to improve the network until it is not able to perform the task for which it was being trained. Derivatives of the activation function to be known at network design time is required to use Backpropagation algorithm.</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More on encoding information - a neural network, as most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"learning algorithm"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learning algorithms</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needs to have the inputs and outputs encoded according to the user defined scheme. The scheme will define the network architecture so that once a network is trained, then the scheme cannot be changed without creating a totally new network. Similarly there are many types of encoding the network response.</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The following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"https://www.cse.unsw.edu.au/~cs9417ml/MLP2/BackPropagation.html" \l "Figure 5"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figure</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shows the how the Backpropagation works in a neural network, that includes and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"input layer"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input layer</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one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"hidden layer"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hidden layer</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and an </w:t>
      </w:r>
      <w:r>
        <w:rPr>
          <w:rFonts w:hint="default" w:ascii="Times New Roman" w:hAnsi="Times New Roman" w:eastAsia="Times New Roman" w:cs="Times New Roman"/>
          <w:kern w:val="0"/>
          <w:sz w:val="24"/>
          <w:szCs w:val="24"/>
          <w:lang w:val="en-US" w:eastAsia="en-US" w:bidi="ar-SA"/>
        </w:rPr>
        <w:fldChar w:fldCharType="begin"/>
      </w:r>
      <w:r>
        <w:rPr>
          <w:rFonts w:hint="default" w:ascii="Times New Roman" w:hAnsi="Times New Roman" w:eastAsia="Times New Roman" w:cs="Times New Roman"/>
          <w:kern w:val="0"/>
          <w:sz w:val="24"/>
          <w:szCs w:val="24"/>
          <w:lang w:val="en-US" w:eastAsia="en-US" w:bidi="ar-SA"/>
        </w:rPr>
        <w:instrText xml:space="preserve"> HYPERLINK "https://www.cse.unsw.edu.au/~cs9417ml/MLP2/Glossary.html" \l "output layer" </w:instrText>
      </w:r>
      <w:r>
        <w:rPr>
          <w:rFonts w:hint="default" w:ascii="Times New Roman" w:hAnsi="Times New Roman" w:eastAsia="Times New Roman" w:cs="Times New Roman"/>
          <w:kern w:val="0"/>
          <w:sz w:val="24"/>
          <w:szCs w:val="24"/>
          <w:lang w:val="en-US" w:eastAsia="en-US" w:bidi="ar-SA"/>
        </w:rPr>
        <w:fldChar w:fldCharType="separate"/>
      </w:r>
      <w:r>
        <w:rPr>
          <w:rFonts w:hint="default" w:ascii="Times New Roman" w:hAnsi="Times New Roman" w:eastAsia="Times New Roman" w:cs="Times New Roman"/>
          <w:kern w:val="0"/>
          <w:sz w:val="24"/>
          <w:szCs w:val="24"/>
          <w:lang w:val="en-US" w:eastAsia="en-US" w:bidi="ar-SA"/>
        </w:rPr>
        <w:t>output layer</w:t>
      </w:r>
      <w:r>
        <w:rPr>
          <w:rFonts w:hint="default" w:ascii="Times New Roman" w:hAnsi="Times New Roman" w:eastAsia="Times New Roman" w:cs="Times New Roman"/>
          <w:kern w:val="0"/>
          <w:sz w:val="24"/>
          <w:szCs w:val="24"/>
          <w:lang w:val="en-US" w:eastAsia="en-US" w:bidi="ar-SA"/>
        </w:rPr>
        <w:fldChar w:fldCharType="end"/>
      </w:r>
      <w:r>
        <w:rPr>
          <w:rFonts w:hint="default" w:ascii="Times New Roman" w:hAnsi="Times New Roman" w:eastAsia="Times New Roman" w:cs="Times New Roman"/>
          <w:kern w:val="0"/>
          <w:sz w:val="24"/>
          <w:szCs w:val="24"/>
          <w:lang w:val="en-US" w:eastAsia="en-US" w:bidi="ar-SA"/>
        </w:rPr>
        <w:t>. It should be noted that Backpropagation neural networks can have more than one hidden layers.</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pict>
          <v:shape id="_x0000_i1051" o:spt="75" type="#_x0000_t75" style="height:278.9pt;width:480.6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pPr>
        <w:pStyle w:val="13"/>
        <w:widowControl/>
        <w:spacing w:line="240" w:lineRule="auto"/>
        <w:ind w:left="2160" w:leftChars="0" w:firstLine="720" w:firstLineChars="0"/>
        <w:jc w:val="both"/>
        <w:rPr>
          <w:rFonts w:hint="default" w:ascii="Times New Roman" w:hAnsi="Times New Roman" w:eastAsia="Times New Roman" w:cs="Times New Roman"/>
          <w:b/>
          <w:bCs/>
          <w:kern w:val="0"/>
          <w:sz w:val="30"/>
          <w:szCs w:val="30"/>
          <w:lang w:val="en-US" w:eastAsia="en-US" w:bidi="ar-SA"/>
        </w:rPr>
      </w:pPr>
      <w:r>
        <w:rPr>
          <w:rFonts w:hint="default" w:ascii="Times New Roman" w:hAnsi="Times New Roman" w:eastAsia="Times New Roman" w:cs="Times New Roman"/>
          <w:b/>
          <w:bCs/>
          <w:kern w:val="0"/>
          <w:sz w:val="30"/>
          <w:szCs w:val="30"/>
          <w:lang w:val="en-US" w:eastAsia="en-US" w:bidi="ar-SA"/>
        </w:rPr>
        <w:t>Model Architecture</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t>The keras function API will help us in creating models that are more flexible than models created using the sequential API. The functional API will work with a model that has a nonlinear topology, sharing layers and handling multiple outputs and inputs. The deep learning model has multiple layers and is directed. The keras functional API helps us in the creation of graph layers</w:t>
      </w:r>
    </w:p>
    <w:p>
      <w:pPr>
        <w:pStyle w:val="13"/>
        <w:widowControl/>
        <w:spacing w:line="240" w:lineRule="auto"/>
        <w:ind w:left="0" w:firstLine="0"/>
        <w:jc w:val="both"/>
        <w:rPr>
          <w:rFonts w:hint="default" w:ascii="Times New Roman" w:hAnsi="Times New Roman" w:eastAsia="Times New Roman" w:cs="Times New Roman"/>
          <w:kern w:val="0"/>
          <w:sz w:val="24"/>
          <w:szCs w:val="24"/>
          <w:lang w:val="en-US" w:eastAsia="en-US" w:bidi="ar-SA"/>
        </w:rPr>
      </w:pPr>
      <w:r>
        <w:rPr>
          <w:rFonts w:hint="default" w:ascii="Times New Roman" w:hAnsi="Times New Roman" w:eastAsia="Times New Roman" w:cs="Times New Roman"/>
          <w:kern w:val="0"/>
          <w:sz w:val="24"/>
          <w:szCs w:val="24"/>
          <w:lang w:val="en-US" w:eastAsia="en-US" w:bidi="ar-SA"/>
        </w:rPr>
        <w:pict>
          <v:shape id="_x0000_i1052" o:spt="75" type="#_x0000_t75" style="height:702.8pt;width:230.8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r>
        <w:rPr>
          <w:rFonts w:hint="default" w:ascii="Times New Roman" w:hAnsi="Times New Roman" w:eastAsia="Times New Roman" w:cs="Times New Roman"/>
          <w:kern w:val="0"/>
          <w:sz w:val="24"/>
          <w:szCs w:val="24"/>
          <w:lang w:val="en-US" w:eastAsia="en-US" w:bidi="ar-SA"/>
        </w:rPr>
        <w:tab/>
      </w:r>
      <w:r>
        <w:rPr>
          <w:rFonts w:hint="default" w:ascii="Times New Roman" w:hAnsi="Times New Roman" w:eastAsia="Times New Roman" w:cs="Times New Roman"/>
          <w:kern w:val="0"/>
          <w:sz w:val="24"/>
          <w:szCs w:val="24"/>
          <w:lang w:val="en-US" w:eastAsia="en-US" w:bidi="ar-SA"/>
        </w:rPr>
        <w:tab/>
      </w:r>
    </w:p>
    <w:p>
      <w:pPr>
        <w:pStyle w:val="2"/>
        <w:spacing w:line="240" w:lineRule="auto"/>
        <w:ind w:left="7385" w:right="640" w:firstLine="168"/>
        <w:jc w:val="right"/>
        <w:rPr>
          <w:rFonts w:hint="default" w:ascii="Times New Roman" w:hAnsi="Times New Roman" w:cs="Times New Roman"/>
        </w:rPr>
      </w:pPr>
    </w:p>
    <w:p>
      <w:pPr>
        <w:pStyle w:val="2"/>
        <w:spacing w:line="240" w:lineRule="auto"/>
        <w:ind w:left="7385" w:right="640" w:firstLine="168"/>
        <w:jc w:val="right"/>
        <w:rPr>
          <w:rFonts w:hint="default" w:ascii="Times New Roman" w:hAnsi="Times New Roman" w:cs="Times New Roman"/>
        </w:rPr>
      </w:pPr>
      <w:r>
        <w:rPr>
          <w:rFonts w:hint="default" w:ascii="Times New Roman" w:hAnsi="Times New Roman" w:cs="Times New Roman"/>
        </w:rPr>
        <w:t>Chapter 7</w:t>
      </w:r>
      <w:r>
        <w:rPr>
          <w:rFonts w:hint="default" w:ascii="Times New Roman" w:hAnsi="Times New Roman" w:cs="Times New Roman"/>
          <w:spacing w:val="-87"/>
        </w:rPr>
        <w:t xml:space="preserve"> </w:t>
      </w:r>
      <w:r>
        <w:rPr>
          <w:rFonts w:hint="default" w:ascii="Times New Roman" w:hAnsi="Times New Roman" w:cs="Times New Roman"/>
        </w:rPr>
        <w:t>Conclusion</w:t>
      </w:r>
    </w:p>
    <w:p>
      <w:pPr>
        <w:pStyle w:val="8"/>
        <w:spacing w:before="4"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_x0000_s1053" o:spid="_x0000_s1053" o:spt="75" type="#_x0000_t75" style="position:absolute;left:0pt;margin-left:72pt;margin-top:10.2pt;height:3.25pt;width:448.55pt;mso-position-horizontal-relative:page;mso-wrap-distance-bottom:0pt;mso-wrap-distance-top:0pt;z-index:251667456;mso-width-relative:page;mso-height-relative:page;" fillcolor="#FFFFFF" filled="f" o:preferrelative="t" stroked="f" coordsize="21600,21600">
            <v:path/>
            <v:fill on="f" color2="#FFFFFF" focussize="0,0"/>
            <v:stroke on="f"/>
            <v:imagedata r:id="rId25" gain="65536f" blacklevel="0f" gamma="0" o:title=""/>
            <o:lock v:ext="edit" position="f" selection="f" grouping="f" rotation="f" cropping="f" text="f" aspectratio="t"/>
            <w10:wrap type="topAndBottom"/>
          </v:shape>
        </w:pict>
      </w:r>
    </w:p>
    <w:p>
      <w:pPr>
        <w:pStyle w:val="8"/>
        <w:spacing w:before="245" w:line="240" w:lineRule="auto"/>
        <w:ind w:left="460" w:right="638"/>
        <w:jc w:val="both"/>
        <w:rPr>
          <w:rFonts w:hint="default" w:ascii="Times New Roman" w:hAnsi="Times New Roman" w:cs="Times New Roman"/>
        </w:rPr>
      </w:pPr>
      <w:r>
        <w:rPr>
          <w:rFonts w:hint="default" w:ascii="Times New Roman" w:hAnsi="Times New Roman" w:cs="Times New Roman"/>
          <w:spacing w:val="-1"/>
        </w:rPr>
        <w:t>The</w:t>
      </w:r>
      <w:r>
        <w:rPr>
          <w:rFonts w:hint="default" w:ascii="Times New Roman" w:hAnsi="Times New Roman" w:cs="Times New Roman"/>
          <w:spacing w:val="-4"/>
        </w:rPr>
        <w:t xml:space="preserve"> </w:t>
      </w:r>
      <w:r>
        <w:rPr>
          <w:rFonts w:hint="default" w:ascii="Times New Roman" w:hAnsi="Times New Roman" w:cs="Times New Roman"/>
          <w:spacing w:val="-1"/>
        </w:rPr>
        <w:t>internship</w:t>
      </w:r>
      <w:r>
        <w:rPr>
          <w:rFonts w:hint="default" w:ascii="Times New Roman" w:hAnsi="Times New Roman" w:cs="Times New Roman"/>
          <w:spacing w:val="-8"/>
        </w:rPr>
        <w:t xml:space="preserve"> </w:t>
      </w:r>
      <w:r>
        <w:rPr>
          <w:rFonts w:hint="default" w:ascii="Times New Roman" w:hAnsi="Times New Roman" w:cs="Times New Roman"/>
          <w:spacing w:val="-1"/>
        </w:rPr>
        <w:t>was</w:t>
      </w:r>
      <w:r>
        <w:rPr>
          <w:rFonts w:hint="default" w:ascii="Times New Roman" w:hAnsi="Times New Roman" w:cs="Times New Roman"/>
          <w:spacing w:val="-9"/>
        </w:rPr>
        <w:t xml:space="preserve"> </w:t>
      </w:r>
      <w:r>
        <w:rPr>
          <w:rFonts w:hint="default" w:ascii="Times New Roman" w:hAnsi="Times New Roman" w:cs="Times New Roman"/>
          <w:spacing w:val="-1"/>
        </w:rPr>
        <w:t>an</w:t>
      </w:r>
      <w:r>
        <w:rPr>
          <w:rFonts w:hint="default" w:ascii="Times New Roman" w:hAnsi="Times New Roman" w:cs="Times New Roman"/>
          <w:spacing w:val="-12"/>
        </w:rPr>
        <w:t xml:space="preserve"> </w:t>
      </w:r>
      <w:r>
        <w:rPr>
          <w:rFonts w:hint="default" w:ascii="Times New Roman" w:hAnsi="Times New Roman" w:cs="Times New Roman"/>
          <w:spacing w:val="-1"/>
        </w:rPr>
        <w:t>amazing</w:t>
      </w:r>
      <w:r>
        <w:rPr>
          <w:rFonts w:hint="default" w:ascii="Times New Roman" w:hAnsi="Times New Roman" w:cs="Times New Roman"/>
          <w:spacing w:val="-8"/>
        </w:rPr>
        <w:t xml:space="preserve"> </w:t>
      </w:r>
      <w:r>
        <w:rPr>
          <w:rFonts w:hint="default" w:ascii="Times New Roman" w:hAnsi="Times New Roman" w:cs="Times New Roman"/>
          <w:spacing w:val="-1"/>
        </w:rPr>
        <w:t>experience</w:t>
      </w:r>
      <w:r>
        <w:rPr>
          <w:rFonts w:hint="default" w:ascii="Times New Roman" w:hAnsi="Times New Roman" w:cs="Times New Roman"/>
          <w:spacing w:val="-8"/>
        </w:rPr>
        <w:t xml:space="preserve"> </w:t>
      </w:r>
      <w:r>
        <w:rPr>
          <w:rFonts w:hint="default" w:ascii="Times New Roman" w:hAnsi="Times New Roman" w:cs="Times New Roman"/>
          <w:spacing w:val="-1"/>
        </w:rPr>
        <w:t>all</w:t>
      </w:r>
      <w:r>
        <w:rPr>
          <w:rFonts w:hint="default" w:ascii="Times New Roman" w:hAnsi="Times New Roman" w:cs="Times New Roman"/>
          <w:spacing w:val="-12"/>
        </w:rPr>
        <w:t xml:space="preserve"> </w:t>
      </w:r>
      <w:r>
        <w:rPr>
          <w:rFonts w:hint="default" w:ascii="Times New Roman" w:hAnsi="Times New Roman" w:cs="Times New Roman"/>
          <w:spacing w:val="-1"/>
        </w:rPr>
        <w:t>around.</w:t>
      </w:r>
      <w:r>
        <w:rPr>
          <w:rFonts w:hint="default" w:ascii="Times New Roman" w:hAnsi="Times New Roman" w:cs="Times New Roman"/>
          <w:spacing w:val="-6"/>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knowledge</w:t>
      </w:r>
      <w:r>
        <w:rPr>
          <w:rFonts w:hint="default" w:ascii="Times New Roman" w:hAnsi="Times New Roman" w:cs="Times New Roman"/>
          <w:spacing w:val="-9"/>
        </w:rPr>
        <w:t xml:space="preserve"> </w:t>
      </w:r>
      <w:r>
        <w:rPr>
          <w:rFonts w:hint="default" w:ascii="Times New Roman" w:hAnsi="Times New Roman" w:cs="Times New Roman"/>
        </w:rPr>
        <w:t>I've</w:t>
      </w:r>
      <w:r>
        <w:rPr>
          <w:rFonts w:hint="default" w:ascii="Times New Roman" w:hAnsi="Times New Roman" w:cs="Times New Roman"/>
          <w:spacing w:val="-9"/>
        </w:rPr>
        <w:t xml:space="preserve"> </w:t>
      </w:r>
      <w:r>
        <w:rPr>
          <w:rFonts w:hint="default" w:ascii="Times New Roman" w:hAnsi="Times New Roman" w:cs="Times New Roman"/>
        </w:rPr>
        <w:t>gained</w:t>
      </w:r>
      <w:r>
        <w:rPr>
          <w:rFonts w:hint="default" w:ascii="Times New Roman" w:hAnsi="Times New Roman" w:cs="Times New Roman"/>
          <w:spacing w:val="-2"/>
        </w:rPr>
        <w:t xml:space="preserve"> </w:t>
      </w:r>
      <w:r>
        <w:rPr>
          <w:rFonts w:hint="default" w:ascii="Times New Roman" w:hAnsi="Times New Roman" w:cs="Times New Roman"/>
        </w:rPr>
        <w:t>from</w:t>
      </w:r>
      <w:r>
        <w:rPr>
          <w:rFonts w:hint="default" w:ascii="Times New Roman" w:hAnsi="Times New Roman" w:cs="Times New Roman"/>
          <w:spacing w:val="-17"/>
        </w:rPr>
        <w:t xml:space="preserve"> </w:t>
      </w:r>
      <w:r>
        <w:rPr>
          <w:rFonts w:hint="default" w:ascii="Times New Roman" w:hAnsi="Times New Roman" w:cs="Times New Roman"/>
        </w:rPr>
        <w:t>this</w:t>
      </w:r>
      <w:r>
        <w:rPr>
          <w:rFonts w:hint="default" w:ascii="Times New Roman" w:hAnsi="Times New Roman" w:cs="Times New Roman"/>
          <w:spacing w:val="-58"/>
        </w:rPr>
        <w:t xml:space="preserve"> </w:t>
      </w:r>
      <w:r>
        <w:rPr>
          <w:rFonts w:hint="default" w:ascii="Times New Roman" w:hAnsi="Times New Roman" w:cs="Times New Roman"/>
        </w:rPr>
        <w:t>internship</w:t>
      </w:r>
      <w:r>
        <w:rPr>
          <w:rFonts w:hint="default" w:ascii="Times New Roman" w:hAnsi="Times New Roman" w:cs="Times New Roman"/>
          <w:spacing w:val="-2"/>
        </w:rPr>
        <w:t xml:space="preserve"> </w:t>
      </w:r>
      <w:r>
        <w:rPr>
          <w:rFonts w:hint="default" w:ascii="Times New Roman" w:hAnsi="Times New Roman" w:cs="Times New Roman"/>
        </w:rPr>
        <w:t>will</w:t>
      </w:r>
      <w:r>
        <w:rPr>
          <w:rFonts w:hint="default" w:ascii="Times New Roman" w:hAnsi="Times New Roman" w:cs="Times New Roman"/>
          <w:spacing w:val="-5"/>
        </w:rPr>
        <w:t xml:space="preserve"> </w:t>
      </w:r>
      <w:r>
        <w:rPr>
          <w:rFonts w:hint="default" w:ascii="Times New Roman" w:hAnsi="Times New Roman" w:cs="Times New Roman"/>
        </w:rPr>
        <w:t>be</w:t>
      </w:r>
      <w:r>
        <w:rPr>
          <w:rFonts w:hint="default" w:ascii="Times New Roman" w:hAnsi="Times New Roman" w:cs="Times New Roman"/>
          <w:spacing w:val="-3"/>
        </w:rPr>
        <w:t xml:space="preserve"> </w:t>
      </w:r>
      <w:r>
        <w:rPr>
          <w:rFonts w:hint="default" w:ascii="Times New Roman" w:hAnsi="Times New Roman" w:cs="Times New Roman"/>
        </w:rPr>
        <w:t>very</w:t>
      </w:r>
      <w:r>
        <w:rPr>
          <w:rFonts w:hint="default" w:ascii="Times New Roman" w:hAnsi="Times New Roman" w:cs="Times New Roman"/>
          <w:spacing w:val="-6"/>
        </w:rPr>
        <w:t xml:space="preserve"> </w:t>
      </w:r>
      <w:r>
        <w:rPr>
          <w:rFonts w:hint="default" w:ascii="Times New Roman" w:hAnsi="Times New Roman" w:cs="Times New Roman"/>
        </w:rPr>
        <w:t>beneficial</w:t>
      </w:r>
      <w:r>
        <w:rPr>
          <w:rFonts w:hint="default" w:ascii="Times New Roman" w:hAnsi="Times New Roman" w:cs="Times New Roman"/>
          <w:spacing w:val="-10"/>
        </w:rPr>
        <w:t xml:space="preserve"> </w:t>
      </w:r>
      <w:r>
        <w:rPr>
          <w:rFonts w:hint="default" w:ascii="Times New Roman" w:hAnsi="Times New Roman" w:cs="Times New Roman"/>
        </w:rPr>
        <w:t>as</w:t>
      </w:r>
      <w:r>
        <w:rPr>
          <w:rFonts w:hint="default" w:ascii="Times New Roman" w:hAnsi="Times New Roman" w:cs="Times New Roman"/>
          <w:spacing w:val="-4"/>
        </w:rPr>
        <w:t xml:space="preserve"> </w:t>
      </w:r>
      <w:r>
        <w:rPr>
          <w:rFonts w:hint="default" w:ascii="Times New Roman" w:hAnsi="Times New Roman" w:cs="Times New Roman"/>
        </w:rPr>
        <w:t>my</w:t>
      </w:r>
      <w:r>
        <w:rPr>
          <w:rFonts w:hint="default" w:ascii="Times New Roman" w:hAnsi="Times New Roman" w:cs="Times New Roman"/>
          <w:spacing w:val="-6"/>
        </w:rPr>
        <w:t xml:space="preserve"> </w:t>
      </w:r>
      <w:r>
        <w:rPr>
          <w:rFonts w:hint="default" w:ascii="Times New Roman" w:hAnsi="Times New Roman" w:cs="Times New Roman"/>
        </w:rPr>
        <w:t>career develops. Besides</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3"/>
        </w:rPr>
        <w:t xml:space="preserve"> </w:t>
      </w:r>
      <w:r>
        <w:rPr>
          <w:rFonts w:hint="default" w:ascii="Times New Roman" w:hAnsi="Times New Roman" w:cs="Times New Roman"/>
        </w:rPr>
        <w:t>technical</w:t>
      </w:r>
      <w:r>
        <w:rPr>
          <w:rFonts w:hint="default" w:ascii="Times New Roman" w:hAnsi="Times New Roman" w:cs="Times New Roman"/>
          <w:spacing w:val="1"/>
        </w:rPr>
        <w:t xml:space="preserve"> </w:t>
      </w:r>
      <w:r>
        <w:rPr>
          <w:rFonts w:hint="default" w:ascii="Times New Roman" w:hAnsi="Times New Roman" w:cs="Times New Roman"/>
        </w:rPr>
        <w:t>aspects,</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57"/>
        </w:rPr>
        <w:t xml:space="preserve"> </w:t>
      </w:r>
      <w:r>
        <w:rPr>
          <w:rFonts w:hint="default" w:ascii="Times New Roman" w:hAnsi="Times New Roman" w:cs="Times New Roman"/>
          <w:spacing w:val="-1"/>
        </w:rPr>
        <w:t>most</w:t>
      </w:r>
      <w:r>
        <w:rPr>
          <w:rFonts w:hint="default" w:ascii="Times New Roman" w:hAnsi="Times New Roman" w:cs="Times New Roman"/>
          <w:spacing w:val="-2"/>
        </w:rPr>
        <w:t xml:space="preserve"> </w:t>
      </w:r>
      <w:r>
        <w:rPr>
          <w:rFonts w:hint="default" w:ascii="Times New Roman" w:hAnsi="Times New Roman" w:cs="Times New Roman"/>
          <w:spacing w:val="-1"/>
        </w:rPr>
        <w:t>significant</w:t>
      </w:r>
      <w:r>
        <w:rPr>
          <w:rFonts w:hint="default" w:ascii="Times New Roman" w:hAnsi="Times New Roman" w:cs="Times New Roman"/>
          <w:spacing w:val="-2"/>
        </w:rPr>
        <w:t xml:space="preserve"> </w:t>
      </w:r>
      <w:r>
        <w:rPr>
          <w:rFonts w:hint="default" w:ascii="Times New Roman" w:hAnsi="Times New Roman" w:cs="Times New Roman"/>
          <w:spacing w:val="-1"/>
        </w:rPr>
        <w:t>lessons</w:t>
      </w:r>
      <w:r>
        <w:rPr>
          <w:rFonts w:hint="default" w:ascii="Times New Roman" w:hAnsi="Times New Roman" w:cs="Times New Roman"/>
          <w:spacing w:val="-8"/>
        </w:rPr>
        <w:t xml:space="preserve"> </w:t>
      </w:r>
      <w:r>
        <w:rPr>
          <w:rFonts w:hint="default" w:ascii="Times New Roman" w:hAnsi="Times New Roman" w:cs="Times New Roman"/>
        </w:rPr>
        <w:t>I</w:t>
      </w:r>
      <w:r>
        <w:rPr>
          <w:rFonts w:hint="default" w:ascii="Times New Roman" w:hAnsi="Times New Roman" w:cs="Times New Roman"/>
          <w:spacing w:val="-14"/>
        </w:rPr>
        <w:t xml:space="preserve"> </w:t>
      </w:r>
      <w:r>
        <w:rPr>
          <w:rFonts w:hint="default" w:ascii="Times New Roman" w:hAnsi="Times New Roman" w:cs="Times New Roman"/>
        </w:rPr>
        <w:t>took</w:t>
      </w:r>
      <w:r>
        <w:rPr>
          <w:rFonts w:hint="default" w:ascii="Times New Roman" w:hAnsi="Times New Roman" w:cs="Times New Roman"/>
          <w:spacing w:val="-11"/>
        </w:rPr>
        <w:t xml:space="preserve"> </w:t>
      </w:r>
      <w:r>
        <w:rPr>
          <w:rFonts w:hint="default" w:ascii="Times New Roman" w:hAnsi="Times New Roman" w:cs="Times New Roman"/>
        </w:rPr>
        <w:t>away</w:t>
      </w:r>
      <w:r>
        <w:rPr>
          <w:rFonts w:hint="default" w:ascii="Times New Roman" w:hAnsi="Times New Roman" w:cs="Times New Roman"/>
          <w:spacing w:val="-12"/>
        </w:rPr>
        <w:t xml:space="preserve"> </w:t>
      </w:r>
      <w:r>
        <w:rPr>
          <w:rFonts w:hint="default" w:ascii="Times New Roman" w:hAnsi="Times New Roman" w:cs="Times New Roman"/>
        </w:rPr>
        <w:t>from</w:t>
      </w:r>
      <w:r>
        <w:rPr>
          <w:rFonts w:hint="default" w:ascii="Times New Roman" w:hAnsi="Times New Roman" w:cs="Times New Roman"/>
          <w:spacing w:val="-14"/>
        </w:rPr>
        <w:t xml:space="preserve"> </w:t>
      </w:r>
      <w:r>
        <w:rPr>
          <w:rFonts w:hint="default" w:ascii="Times New Roman" w:hAnsi="Times New Roman" w:cs="Times New Roman"/>
        </w:rPr>
        <w:t>this</w:t>
      </w:r>
      <w:r>
        <w:rPr>
          <w:rFonts w:hint="default" w:ascii="Times New Roman" w:hAnsi="Times New Roman" w:cs="Times New Roman"/>
          <w:spacing w:val="-4"/>
        </w:rPr>
        <w:t xml:space="preserve"> </w:t>
      </w:r>
      <w:r>
        <w:rPr>
          <w:rFonts w:hint="default" w:ascii="Times New Roman" w:hAnsi="Times New Roman" w:cs="Times New Roman"/>
        </w:rPr>
        <w:t>internship</w:t>
      </w:r>
      <w:r>
        <w:rPr>
          <w:rFonts w:hint="default" w:ascii="Times New Roman" w:hAnsi="Times New Roman" w:cs="Times New Roman"/>
          <w:spacing w:val="-6"/>
        </w:rPr>
        <w:t xml:space="preserve"> </w:t>
      </w:r>
      <w:r>
        <w:rPr>
          <w:rFonts w:hint="default" w:ascii="Times New Roman" w:hAnsi="Times New Roman" w:cs="Times New Roman"/>
        </w:rPr>
        <w:t>were</w:t>
      </w:r>
      <w:r>
        <w:rPr>
          <w:rFonts w:hint="default" w:ascii="Times New Roman" w:hAnsi="Times New Roman" w:cs="Times New Roman"/>
          <w:spacing w:val="-13"/>
        </w:rPr>
        <w:t xml:space="preserve"> </w:t>
      </w:r>
      <w:r>
        <w:rPr>
          <w:rFonts w:hint="default" w:ascii="Times New Roman" w:hAnsi="Times New Roman" w:cs="Times New Roman"/>
        </w:rPr>
        <w:t>time</w:t>
      </w:r>
      <w:r>
        <w:rPr>
          <w:rFonts w:hint="default" w:ascii="Times New Roman" w:hAnsi="Times New Roman" w:cs="Times New Roman"/>
          <w:spacing w:val="-2"/>
        </w:rPr>
        <w:t xml:space="preserve"> </w:t>
      </w:r>
      <w:r>
        <w:rPr>
          <w:rFonts w:hint="default" w:ascii="Times New Roman" w:hAnsi="Times New Roman" w:cs="Times New Roman"/>
        </w:rPr>
        <w:t>management,</w:t>
      </w:r>
      <w:r>
        <w:rPr>
          <w:rFonts w:hint="default" w:ascii="Times New Roman" w:hAnsi="Times New Roman" w:cs="Times New Roman"/>
          <w:spacing w:val="-13"/>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value</w:t>
      </w:r>
      <w:r>
        <w:rPr>
          <w:rFonts w:hint="default" w:ascii="Times New Roman" w:hAnsi="Times New Roman" w:cs="Times New Roman"/>
          <w:spacing w:val="-57"/>
        </w:rPr>
        <w:t xml:space="preserve"> </w:t>
      </w:r>
      <w:r>
        <w:rPr>
          <w:rFonts w:hint="default" w:ascii="Times New Roman" w:hAnsi="Times New Roman" w:cs="Times New Roman"/>
        </w:rPr>
        <w:t>of</w:t>
      </w:r>
      <w:r>
        <w:rPr>
          <w:rFonts w:hint="default" w:ascii="Times New Roman" w:hAnsi="Times New Roman" w:cs="Times New Roman"/>
          <w:spacing w:val="-9"/>
        </w:rPr>
        <w:t xml:space="preserve"> </w:t>
      </w:r>
      <w:r>
        <w:rPr>
          <w:rFonts w:hint="default" w:ascii="Times New Roman" w:hAnsi="Times New Roman" w:cs="Times New Roman"/>
        </w:rPr>
        <w:t>working hard</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4"/>
        </w:rPr>
        <w:t xml:space="preserve"> </w:t>
      </w:r>
      <w:r>
        <w:rPr>
          <w:rFonts w:hint="default" w:ascii="Times New Roman" w:hAnsi="Times New Roman" w:cs="Times New Roman"/>
        </w:rPr>
        <w:t>succeed</w:t>
      </w:r>
      <w:r>
        <w:rPr>
          <w:rFonts w:hint="default" w:ascii="Times New Roman" w:hAnsi="Times New Roman" w:cs="Times New Roman"/>
          <w:spacing w:val="3"/>
        </w:rPr>
        <w:t xml:space="preserve"> </w:t>
      </w:r>
      <w:r>
        <w:rPr>
          <w:rFonts w:hint="default" w:ascii="Times New Roman" w:hAnsi="Times New Roman" w:cs="Times New Roman"/>
        </w:rPr>
        <w:t>in</w:t>
      </w:r>
      <w:r>
        <w:rPr>
          <w:rFonts w:hint="default" w:ascii="Times New Roman" w:hAnsi="Times New Roman" w:cs="Times New Roman"/>
          <w:spacing w:val="-5"/>
        </w:rPr>
        <w:t xml:space="preserve"> </w:t>
      </w:r>
      <w:r>
        <w:rPr>
          <w:rFonts w:hint="default" w:ascii="Times New Roman" w:hAnsi="Times New Roman" w:cs="Times New Roman"/>
        </w:rPr>
        <w:t>any</w:t>
      </w:r>
      <w:r>
        <w:rPr>
          <w:rFonts w:hint="default" w:ascii="Times New Roman" w:hAnsi="Times New Roman" w:cs="Times New Roman"/>
          <w:spacing w:val="-1"/>
        </w:rPr>
        <w:t xml:space="preserve"> </w:t>
      </w:r>
      <w:r>
        <w:rPr>
          <w:rFonts w:hint="default" w:ascii="Times New Roman" w:hAnsi="Times New Roman" w:cs="Times New Roman"/>
        </w:rPr>
        <w:t>field,</w:t>
      </w:r>
      <w:r>
        <w:rPr>
          <w:rFonts w:hint="default" w:ascii="Times New Roman" w:hAnsi="Times New Roman" w:cs="Times New Roman"/>
          <w:spacing w:val="1"/>
        </w:rPr>
        <w:t xml:space="preserve"> </w:t>
      </w:r>
      <w:r>
        <w:rPr>
          <w:rFonts w:hint="default" w:ascii="Times New Roman" w:hAnsi="Times New Roman" w:cs="Times New Roman"/>
        </w:rPr>
        <w:t>critical</w:t>
      </w:r>
      <w:r>
        <w:rPr>
          <w:rFonts w:hint="default" w:ascii="Times New Roman" w:hAnsi="Times New Roman" w:cs="Times New Roman"/>
          <w:spacing w:val="-5"/>
        </w:rPr>
        <w:t xml:space="preserve"> </w:t>
      </w:r>
      <w:r>
        <w:rPr>
          <w:rFonts w:hint="default" w:ascii="Times New Roman" w:hAnsi="Times New Roman" w:cs="Times New Roman"/>
        </w:rPr>
        <w:t>thinking,</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communication</w:t>
      </w:r>
      <w:r>
        <w:rPr>
          <w:rFonts w:hint="default" w:ascii="Times New Roman" w:hAnsi="Times New Roman" w:cs="Times New Roman"/>
          <w:spacing w:val="-5"/>
        </w:rPr>
        <w:t xml:space="preserve"> </w:t>
      </w:r>
      <w:r>
        <w:rPr>
          <w:rFonts w:hint="default" w:ascii="Times New Roman" w:hAnsi="Times New Roman" w:cs="Times New Roman"/>
        </w:rPr>
        <w:t>skills.</w:t>
      </w:r>
    </w:p>
    <w:p>
      <w:pPr>
        <w:pStyle w:val="8"/>
        <w:spacing w:before="11" w:line="240" w:lineRule="auto"/>
        <w:rPr>
          <w:rFonts w:hint="default" w:ascii="Times New Roman" w:hAnsi="Times New Roman" w:cs="Times New Roman"/>
          <w:sz w:val="20"/>
        </w:rPr>
      </w:pPr>
    </w:p>
    <w:p>
      <w:pPr>
        <w:pStyle w:val="8"/>
        <w:spacing w:line="240" w:lineRule="auto"/>
        <w:ind w:left="460" w:right="642"/>
        <w:jc w:val="both"/>
        <w:rPr>
          <w:rFonts w:hint="default" w:ascii="Times New Roman" w:hAnsi="Times New Roman" w:cs="Times New Roman"/>
        </w:rPr>
      </w:pPr>
      <w:r>
        <w:rPr>
          <w:rFonts w:hint="default" w:ascii="Times New Roman" w:hAnsi="Times New Roman" w:cs="Times New Roman"/>
        </w:rPr>
        <w:t>As</w:t>
      </w:r>
      <w:r>
        <w:rPr>
          <w:rFonts w:hint="default" w:ascii="Times New Roman" w:hAnsi="Times New Roman" w:cs="Times New Roman"/>
          <w:spacing w:val="-4"/>
        </w:rPr>
        <w:t xml:space="preserve"> </w:t>
      </w:r>
      <w:r>
        <w:rPr>
          <w:rFonts w:hint="default" w:ascii="Times New Roman" w:hAnsi="Times New Roman" w:cs="Times New Roman"/>
        </w:rPr>
        <w:t>a</w:t>
      </w:r>
      <w:r>
        <w:rPr>
          <w:rFonts w:hint="default" w:ascii="Times New Roman" w:hAnsi="Times New Roman" w:cs="Times New Roman"/>
          <w:spacing w:val="-2"/>
        </w:rPr>
        <w:t xml:space="preserve"> </w:t>
      </w:r>
      <w:r>
        <w:rPr>
          <w:rFonts w:hint="default" w:ascii="Times New Roman" w:hAnsi="Times New Roman" w:cs="Times New Roman"/>
        </w:rPr>
        <w:t>newcomer to</w:t>
      </w:r>
      <w:r>
        <w:rPr>
          <w:rFonts w:hint="default" w:ascii="Times New Roman" w:hAnsi="Times New Roman" w:cs="Times New Roman"/>
          <w:spacing w:val="-5"/>
        </w:rPr>
        <w:t xml:space="preserve"> </w:t>
      </w:r>
      <w:r>
        <w:rPr>
          <w:rFonts w:hint="default" w:ascii="Times New Roman" w:hAnsi="Times New Roman" w:cs="Times New Roman"/>
        </w:rPr>
        <w:t>the</w:t>
      </w:r>
      <w:r>
        <w:rPr>
          <w:rFonts w:hint="default" w:ascii="Times New Roman" w:hAnsi="Times New Roman" w:cs="Times New Roman"/>
          <w:spacing w:val="-2"/>
        </w:rPr>
        <w:t xml:space="preserve"> </w:t>
      </w:r>
      <w:r>
        <w:rPr>
          <w:rFonts w:hint="default" w:ascii="Times New Roman" w:hAnsi="Times New Roman" w:cs="Times New Roman"/>
        </w:rPr>
        <w:t>field,</w:t>
      </w:r>
      <w:r>
        <w:rPr>
          <w:rFonts w:hint="default" w:ascii="Times New Roman" w:hAnsi="Times New Roman" w:cs="Times New Roman"/>
          <w:spacing w:val="1"/>
        </w:rPr>
        <w:t xml:space="preserve"> </w:t>
      </w:r>
      <w:r>
        <w:rPr>
          <w:rFonts w:hint="default" w:ascii="Times New Roman" w:hAnsi="Times New Roman" w:cs="Times New Roman"/>
        </w:rPr>
        <w:t>I had</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develop</w:t>
      </w:r>
      <w:r>
        <w:rPr>
          <w:rFonts w:hint="default" w:ascii="Times New Roman" w:hAnsi="Times New Roman" w:cs="Times New Roman"/>
          <w:spacing w:val="-6"/>
        </w:rPr>
        <w:t xml:space="preserve"> </w:t>
      </w:r>
      <w:r>
        <w:rPr>
          <w:rFonts w:hint="default" w:ascii="Times New Roman" w:hAnsi="Times New Roman" w:cs="Times New Roman"/>
        </w:rPr>
        <w:t>the</w:t>
      </w:r>
      <w:r>
        <w:rPr>
          <w:rFonts w:hint="default" w:ascii="Times New Roman" w:hAnsi="Times New Roman" w:cs="Times New Roman"/>
          <w:spacing w:val="-2"/>
        </w:rPr>
        <w:t xml:space="preserve"> </w:t>
      </w:r>
      <w:r>
        <w:rPr>
          <w:rFonts w:hint="default" w:ascii="Times New Roman" w:hAnsi="Times New Roman" w:cs="Times New Roman"/>
        </w:rPr>
        <w:t>habit</w:t>
      </w:r>
      <w:r>
        <w:rPr>
          <w:rFonts w:hint="default" w:ascii="Times New Roman" w:hAnsi="Times New Roman" w:cs="Times New Roman"/>
          <w:spacing w:val="4"/>
        </w:rPr>
        <w:t xml:space="preserve"> </w:t>
      </w:r>
      <w:r>
        <w:rPr>
          <w:rFonts w:hint="default" w:ascii="Times New Roman" w:hAnsi="Times New Roman" w:cs="Times New Roman"/>
        </w:rPr>
        <w:t>of</w:t>
      </w:r>
      <w:r>
        <w:rPr>
          <w:rFonts w:hint="default" w:ascii="Times New Roman" w:hAnsi="Times New Roman" w:cs="Times New Roman"/>
          <w:spacing w:val="-9"/>
        </w:rPr>
        <w:t xml:space="preserve"> </w:t>
      </w:r>
      <w:r>
        <w:rPr>
          <w:rFonts w:hint="default" w:ascii="Times New Roman" w:hAnsi="Times New Roman" w:cs="Times New Roman"/>
        </w:rPr>
        <w:t>working on</w:t>
      </w:r>
      <w:r>
        <w:rPr>
          <w:rFonts w:hint="default" w:ascii="Times New Roman" w:hAnsi="Times New Roman" w:cs="Times New Roman"/>
          <w:spacing w:val="-6"/>
        </w:rPr>
        <w:t xml:space="preserve"> </w:t>
      </w:r>
      <w:r>
        <w:rPr>
          <w:rFonts w:hint="default" w:ascii="Times New Roman" w:hAnsi="Times New Roman" w:cs="Times New Roman"/>
        </w:rPr>
        <w:t>projects</w:t>
      </w:r>
      <w:r>
        <w:rPr>
          <w:rFonts w:hint="default" w:ascii="Times New Roman" w:hAnsi="Times New Roman" w:cs="Times New Roman"/>
          <w:spacing w:val="-3"/>
        </w:rPr>
        <w:t xml:space="preserve"> </w:t>
      </w:r>
      <w:r>
        <w:rPr>
          <w:rFonts w:hint="default" w:ascii="Times New Roman" w:hAnsi="Times New Roman" w:cs="Times New Roman"/>
        </w:rPr>
        <w:t>while</w:t>
      </w:r>
      <w:r>
        <w:rPr>
          <w:rFonts w:hint="default" w:ascii="Times New Roman" w:hAnsi="Times New Roman" w:cs="Times New Roman"/>
          <w:spacing w:val="-2"/>
        </w:rPr>
        <w:t xml:space="preserve"> </w:t>
      </w:r>
      <w:r>
        <w:rPr>
          <w:rFonts w:hint="default" w:ascii="Times New Roman" w:hAnsi="Times New Roman" w:cs="Times New Roman"/>
        </w:rPr>
        <w:t>sitting</w:t>
      </w:r>
      <w:r>
        <w:rPr>
          <w:rFonts w:hint="default" w:ascii="Times New Roman" w:hAnsi="Times New Roman" w:cs="Times New Roman"/>
          <w:spacing w:val="-58"/>
        </w:rPr>
        <w:t xml:space="preserve"> </w:t>
      </w:r>
      <w:r>
        <w:rPr>
          <w:rFonts w:hint="default" w:ascii="Times New Roman" w:hAnsi="Times New Roman" w:cs="Times New Roman"/>
        </w:rPr>
        <w:t>down for 6 to 8 hours at a time, which included attending meetings, writing code, having</w:t>
      </w:r>
      <w:r>
        <w:rPr>
          <w:rFonts w:hint="default" w:ascii="Times New Roman" w:hAnsi="Times New Roman" w:cs="Times New Roman"/>
          <w:spacing w:val="1"/>
        </w:rPr>
        <w:t xml:space="preserve"> </w:t>
      </w:r>
      <w:r>
        <w:rPr>
          <w:rFonts w:hint="default" w:ascii="Times New Roman" w:hAnsi="Times New Roman" w:cs="Times New Roman"/>
        </w:rPr>
        <w:t>discussions, and much more. Additionally, this internship taught me more about current</w:t>
      </w:r>
      <w:r>
        <w:rPr>
          <w:rFonts w:hint="default" w:ascii="Times New Roman" w:hAnsi="Times New Roman" w:cs="Times New Roman"/>
          <w:spacing w:val="1"/>
        </w:rPr>
        <w:t xml:space="preserve"> </w:t>
      </w:r>
      <w:r>
        <w:rPr>
          <w:rFonts w:hint="default" w:ascii="Times New Roman" w:hAnsi="Times New Roman" w:cs="Times New Roman"/>
        </w:rPr>
        <w:t>technological</w:t>
      </w:r>
      <w:r>
        <w:rPr>
          <w:rFonts w:hint="default" w:ascii="Times New Roman" w:hAnsi="Times New Roman" w:cs="Times New Roman"/>
          <w:spacing w:val="-14"/>
        </w:rPr>
        <w:t xml:space="preserve"> </w:t>
      </w:r>
      <w:r>
        <w:rPr>
          <w:rFonts w:hint="default" w:ascii="Times New Roman" w:hAnsi="Times New Roman" w:cs="Times New Roman"/>
        </w:rPr>
        <w:t>trends</w:t>
      </w:r>
      <w:r>
        <w:rPr>
          <w:rFonts w:hint="default" w:ascii="Times New Roman" w:hAnsi="Times New Roman" w:cs="Times New Roman"/>
          <w:spacing w:val="-12"/>
        </w:rPr>
        <w:t xml:space="preserve"> </w:t>
      </w:r>
      <w:r>
        <w:rPr>
          <w:rFonts w:hint="default" w:ascii="Times New Roman" w:hAnsi="Times New Roman" w:cs="Times New Roman"/>
        </w:rPr>
        <w:t>and</w:t>
      </w:r>
      <w:r>
        <w:rPr>
          <w:rFonts w:hint="default" w:ascii="Times New Roman" w:hAnsi="Times New Roman" w:cs="Times New Roman"/>
          <w:spacing w:val="-5"/>
        </w:rPr>
        <w:t xml:space="preserve"> </w:t>
      </w:r>
      <w:r>
        <w:rPr>
          <w:rFonts w:hint="default" w:ascii="Times New Roman" w:hAnsi="Times New Roman" w:cs="Times New Roman"/>
        </w:rPr>
        <w:t>my</w:t>
      </w:r>
      <w:r>
        <w:rPr>
          <w:rFonts w:hint="default" w:ascii="Times New Roman" w:hAnsi="Times New Roman" w:cs="Times New Roman"/>
          <w:spacing w:val="-14"/>
        </w:rPr>
        <w:t xml:space="preserve"> </w:t>
      </w:r>
      <w:r>
        <w:rPr>
          <w:rFonts w:hint="default" w:ascii="Times New Roman" w:hAnsi="Times New Roman" w:cs="Times New Roman"/>
        </w:rPr>
        <w:t>ability</w:t>
      </w:r>
      <w:r>
        <w:rPr>
          <w:rFonts w:hint="default" w:ascii="Times New Roman" w:hAnsi="Times New Roman" w:cs="Times New Roman"/>
          <w:spacing w:val="-14"/>
        </w:rPr>
        <w:t xml:space="preserve"> </w:t>
      </w:r>
      <w:r>
        <w:rPr>
          <w:rFonts w:hint="default" w:ascii="Times New Roman" w:hAnsi="Times New Roman" w:cs="Times New Roman"/>
        </w:rPr>
        <w:t>to</w:t>
      </w:r>
      <w:r>
        <w:rPr>
          <w:rFonts w:hint="default" w:ascii="Times New Roman" w:hAnsi="Times New Roman" w:cs="Times New Roman"/>
          <w:spacing w:val="-5"/>
        </w:rPr>
        <w:t xml:space="preserve"> </w:t>
      </w:r>
      <w:r>
        <w:rPr>
          <w:rFonts w:hint="default" w:ascii="Times New Roman" w:hAnsi="Times New Roman" w:cs="Times New Roman"/>
        </w:rPr>
        <w:t>pick</w:t>
      </w:r>
      <w:r>
        <w:rPr>
          <w:rFonts w:hint="default" w:ascii="Times New Roman" w:hAnsi="Times New Roman" w:cs="Times New Roman"/>
          <w:spacing w:val="-10"/>
        </w:rPr>
        <w:t xml:space="preserve"> </w:t>
      </w:r>
      <w:r>
        <w:rPr>
          <w:rFonts w:hint="default" w:ascii="Times New Roman" w:hAnsi="Times New Roman" w:cs="Times New Roman"/>
        </w:rPr>
        <w:t>them</w:t>
      </w:r>
      <w:r>
        <w:rPr>
          <w:rFonts w:hint="default" w:ascii="Times New Roman" w:hAnsi="Times New Roman" w:cs="Times New Roman"/>
          <w:spacing w:val="-13"/>
        </w:rPr>
        <w:t xml:space="preserve"> </w:t>
      </w:r>
      <w:r>
        <w:rPr>
          <w:rFonts w:hint="default" w:ascii="Times New Roman" w:hAnsi="Times New Roman" w:cs="Times New Roman"/>
        </w:rPr>
        <w:t>up</w:t>
      </w:r>
      <w:r>
        <w:rPr>
          <w:rFonts w:hint="default" w:ascii="Times New Roman" w:hAnsi="Times New Roman" w:cs="Times New Roman"/>
          <w:spacing w:val="-6"/>
        </w:rPr>
        <w:t xml:space="preserve"> </w:t>
      </w:r>
      <w:r>
        <w:rPr>
          <w:rFonts w:hint="default" w:ascii="Times New Roman" w:hAnsi="Times New Roman" w:cs="Times New Roman"/>
        </w:rPr>
        <w:t>quickly</w:t>
      </w:r>
      <w:r>
        <w:rPr>
          <w:rFonts w:hint="default" w:ascii="Times New Roman" w:hAnsi="Times New Roman" w:cs="Times New Roman"/>
          <w:spacing w:val="-13"/>
        </w:rPr>
        <w:t xml:space="preserve"> </w:t>
      </w:r>
      <w:r>
        <w:rPr>
          <w:rFonts w:hint="default" w:ascii="Times New Roman" w:hAnsi="Times New Roman" w:cs="Times New Roman"/>
        </w:rPr>
        <w:t>and</w:t>
      </w:r>
      <w:r>
        <w:rPr>
          <w:rFonts w:hint="default" w:ascii="Times New Roman" w:hAnsi="Times New Roman" w:cs="Times New Roman"/>
          <w:spacing w:val="-10"/>
        </w:rPr>
        <w:t xml:space="preserve"> </w:t>
      </w:r>
      <w:r>
        <w:rPr>
          <w:rFonts w:hint="default" w:ascii="Times New Roman" w:hAnsi="Times New Roman" w:cs="Times New Roman"/>
        </w:rPr>
        <w:t>easily.</w:t>
      </w:r>
      <w:r>
        <w:rPr>
          <w:rFonts w:hint="default" w:ascii="Times New Roman" w:hAnsi="Times New Roman" w:cs="Times New Roman"/>
          <w:spacing w:val="-8"/>
        </w:rPr>
        <w:t xml:space="preserve"> </w:t>
      </w:r>
      <w:r>
        <w:rPr>
          <w:rFonts w:hint="default" w:ascii="Times New Roman" w:hAnsi="Times New Roman" w:cs="Times New Roman"/>
        </w:rPr>
        <w:t>I</w:t>
      </w:r>
      <w:r>
        <w:rPr>
          <w:rFonts w:hint="default" w:ascii="Times New Roman" w:hAnsi="Times New Roman" w:cs="Times New Roman"/>
          <w:spacing w:val="-8"/>
        </w:rPr>
        <w:t xml:space="preserve"> </w:t>
      </w:r>
      <w:r>
        <w:rPr>
          <w:rFonts w:hint="default" w:ascii="Times New Roman" w:hAnsi="Times New Roman" w:cs="Times New Roman"/>
        </w:rPr>
        <w:t>also</w:t>
      </w:r>
      <w:r>
        <w:rPr>
          <w:rFonts w:hint="default" w:ascii="Times New Roman" w:hAnsi="Times New Roman" w:cs="Times New Roman"/>
          <w:spacing w:val="-5"/>
        </w:rPr>
        <w:t xml:space="preserve"> </w:t>
      </w:r>
      <w:r>
        <w:rPr>
          <w:rFonts w:hint="default" w:ascii="Times New Roman" w:hAnsi="Times New Roman" w:cs="Times New Roman"/>
        </w:rPr>
        <w:t>learned</w:t>
      </w:r>
      <w:r>
        <w:rPr>
          <w:rFonts w:hint="default" w:ascii="Times New Roman" w:hAnsi="Times New Roman" w:cs="Times New Roman"/>
          <w:spacing w:val="-10"/>
        </w:rPr>
        <w:t xml:space="preserve"> </w:t>
      </w:r>
      <w:r>
        <w:rPr>
          <w:rFonts w:hint="default" w:ascii="Times New Roman" w:hAnsi="Times New Roman" w:cs="Times New Roman"/>
        </w:rPr>
        <w:t>about</w:t>
      </w:r>
      <w:r>
        <w:rPr>
          <w:rFonts w:hint="default" w:ascii="Times New Roman" w:hAnsi="Times New Roman" w:cs="Times New Roman"/>
          <w:spacing w:val="-58"/>
        </w:rPr>
        <w:t xml:space="preserve"> </w:t>
      </w:r>
      <w:r>
        <w:rPr>
          <w:rFonts w:hint="default" w:ascii="Times New Roman" w:hAnsi="Times New Roman" w:cs="Times New Roman"/>
        </w:rPr>
        <w:t>the many technologies and techniques the company employs to advance and adapt to the</w:t>
      </w:r>
      <w:r>
        <w:rPr>
          <w:rFonts w:hint="default" w:ascii="Times New Roman" w:hAnsi="Times New Roman" w:cs="Times New Roman"/>
          <w:spacing w:val="1"/>
        </w:rPr>
        <w:t xml:space="preserve"> </w:t>
      </w:r>
      <w:r>
        <w:rPr>
          <w:rFonts w:hint="default" w:ascii="Times New Roman" w:hAnsi="Times New Roman" w:cs="Times New Roman"/>
        </w:rPr>
        <w:t>environment.</w:t>
      </w:r>
    </w:p>
    <w:p>
      <w:pPr>
        <w:pStyle w:val="8"/>
        <w:spacing w:before="9" w:line="240" w:lineRule="auto"/>
        <w:rPr>
          <w:rFonts w:hint="default" w:ascii="Times New Roman" w:hAnsi="Times New Roman" w:cs="Times New Roman"/>
          <w:sz w:val="20"/>
        </w:rPr>
      </w:pPr>
    </w:p>
    <w:p>
      <w:pPr>
        <w:pStyle w:val="8"/>
        <w:spacing w:line="240" w:lineRule="auto"/>
        <w:ind w:left="460" w:right="644"/>
        <w:jc w:val="both"/>
        <w:rPr>
          <w:rFonts w:hint="default" w:ascii="Times New Roman" w:hAnsi="Times New Roman" w:cs="Times New Roman"/>
        </w:rPr>
      </w:pPr>
      <w:r>
        <w:rPr>
          <w:rFonts w:hint="default" w:ascii="Times New Roman" w:hAnsi="Times New Roman" w:cs="Times New Roman"/>
          <w:spacing w:val="-1"/>
        </w:rPr>
        <w:t>I</w:t>
      </w:r>
      <w:r>
        <w:rPr>
          <w:rFonts w:hint="default" w:ascii="Times New Roman" w:hAnsi="Times New Roman" w:cs="Times New Roman"/>
          <w:spacing w:val="-11"/>
        </w:rPr>
        <w:t xml:space="preserve"> </w:t>
      </w:r>
      <w:r>
        <w:rPr>
          <w:rFonts w:hint="default" w:ascii="Times New Roman" w:hAnsi="Times New Roman" w:cs="Times New Roman"/>
          <w:spacing w:val="-1"/>
        </w:rPr>
        <w:t>learned</w:t>
      </w:r>
      <w:r>
        <w:rPr>
          <w:rFonts w:hint="default" w:ascii="Times New Roman" w:hAnsi="Times New Roman" w:cs="Times New Roman"/>
          <w:spacing w:val="-11"/>
        </w:rPr>
        <w:t xml:space="preserve"> </w:t>
      </w:r>
      <w:r>
        <w:rPr>
          <w:rFonts w:hint="default" w:ascii="Times New Roman" w:hAnsi="Times New Roman" w:cs="Times New Roman"/>
          <w:spacing w:val="-1"/>
        </w:rPr>
        <w:t>a</w:t>
      </w:r>
      <w:r>
        <w:rPr>
          <w:rFonts w:hint="default" w:ascii="Times New Roman" w:hAnsi="Times New Roman" w:cs="Times New Roman"/>
          <w:spacing w:val="-9"/>
        </w:rPr>
        <w:t xml:space="preserve"> </w:t>
      </w:r>
      <w:r>
        <w:rPr>
          <w:rFonts w:hint="default" w:ascii="Times New Roman" w:hAnsi="Times New Roman" w:cs="Times New Roman"/>
          <w:spacing w:val="-1"/>
        </w:rPr>
        <w:t>lot</w:t>
      </w:r>
      <w:r>
        <w:rPr>
          <w:rFonts w:hint="default" w:ascii="Times New Roman" w:hAnsi="Times New Roman" w:cs="Times New Roman"/>
          <w:spacing w:val="-6"/>
        </w:rPr>
        <w:t xml:space="preserve"> </w:t>
      </w:r>
      <w:r>
        <w:rPr>
          <w:rFonts w:hint="default" w:ascii="Times New Roman" w:hAnsi="Times New Roman" w:cs="Times New Roman"/>
          <w:spacing w:val="-1"/>
        </w:rPr>
        <w:t>about</w:t>
      </w:r>
      <w:r>
        <w:rPr>
          <w:rFonts w:hint="default" w:ascii="Times New Roman" w:hAnsi="Times New Roman" w:cs="Times New Roman"/>
          <w:spacing w:val="-12"/>
        </w:rPr>
        <w:t xml:space="preserve"> </w:t>
      </w:r>
      <w:r>
        <w:rPr>
          <w:rFonts w:hint="default" w:ascii="Times New Roman" w:hAnsi="Times New Roman" w:cs="Times New Roman"/>
          <w:spacing w:val="-1"/>
        </w:rPr>
        <w:t>the</w:t>
      </w:r>
      <w:r>
        <w:rPr>
          <w:rFonts w:hint="default" w:ascii="Times New Roman" w:hAnsi="Times New Roman" w:cs="Times New Roman"/>
          <w:spacing w:val="-12"/>
        </w:rPr>
        <w:t xml:space="preserve"> </w:t>
      </w:r>
      <w:r>
        <w:rPr>
          <w:rFonts w:hint="default" w:ascii="Times New Roman" w:hAnsi="Times New Roman" w:cs="Times New Roman"/>
          <w:spacing w:val="-1"/>
        </w:rPr>
        <w:t>software</w:t>
      </w:r>
      <w:r>
        <w:rPr>
          <w:rFonts w:hint="default" w:ascii="Times New Roman" w:hAnsi="Times New Roman" w:cs="Times New Roman"/>
          <w:spacing w:val="-9"/>
        </w:rPr>
        <w:t xml:space="preserve"> </w:t>
      </w:r>
      <w:r>
        <w:rPr>
          <w:rFonts w:hint="default" w:ascii="Times New Roman" w:hAnsi="Times New Roman" w:cs="Times New Roman"/>
          <w:spacing w:val="-1"/>
        </w:rPr>
        <w:t>industry,</w:t>
      </w:r>
      <w:r>
        <w:rPr>
          <w:rFonts w:hint="default" w:ascii="Times New Roman" w:hAnsi="Times New Roman" w:cs="Times New Roman"/>
          <w:spacing w:val="-5"/>
        </w:rPr>
        <w:t xml:space="preserve"> </w:t>
      </w:r>
      <w:r>
        <w:rPr>
          <w:rFonts w:hint="default" w:ascii="Times New Roman" w:hAnsi="Times New Roman" w:cs="Times New Roman"/>
          <w:spacing w:val="-1"/>
        </w:rPr>
        <w:t>its</w:t>
      </w:r>
      <w:r>
        <w:rPr>
          <w:rFonts w:hint="default" w:ascii="Times New Roman" w:hAnsi="Times New Roman" w:cs="Times New Roman"/>
          <w:spacing w:val="-15"/>
        </w:rPr>
        <w:t xml:space="preserve"> </w:t>
      </w:r>
      <w:r>
        <w:rPr>
          <w:rFonts w:hint="default" w:ascii="Times New Roman" w:hAnsi="Times New Roman" w:cs="Times New Roman"/>
          <w:spacing w:val="-1"/>
        </w:rPr>
        <w:t>culture,</w:t>
      </w:r>
      <w:r>
        <w:rPr>
          <w:rFonts w:hint="default" w:ascii="Times New Roman" w:hAnsi="Times New Roman" w:cs="Times New Roman"/>
          <w:spacing w:val="-14"/>
        </w:rPr>
        <w:t xml:space="preserve"> </w:t>
      </w:r>
      <w:r>
        <w:rPr>
          <w:rFonts w:hint="default" w:ascii="Times New Roman" w:hAnsi="Times New Roman" w:cs="Times New Roman"/>
          <w:spacing w:val="-1"/>
        </w:rPr>
        <w:t>the</w:t>
      </w:r>
      <w:r>
        <w:rPr>
          <w:rFonts w:hint="default" w:ascii="Times New Roman" w:hAnsi="Times New Roman" w:cs="Times New Roman"/>
          <w:spacing w:val="-13"/>
        </w:rPr>
        <w:t xml:space="preserve"> </w:t>
      </w:r>
      <w:r>
        <w:rPr>
          <w:rFonts w:hint="default" w:ascii="Times New Roman" w:hAnsi="Times New Roman" w:cs="Times New Roman"/>
          <w:spacing w:val="-1"/>
        </w:rPr>
        <w:t>workplace,</w:t>
      </w:r>
      <w:r>
        <w:rPr>
          <w:rFonts w:hint="default" w:ascii="Times New Roman" w:hAnsi="Times New Roman" w:cs="Times New Roman"/>
          <w:spacing w:val="-9"/>
        </w:rPr>
        <w:t xml:space="preserve"> </w:t>
      </w:r>
      <w:r>
        <w:rPr>
          <w:rFonts w:hint="default" w:ascii="Times New Roman" w:hAnsi="Times New Roman" w:cs="Times New Roman"/>
        </w:rPr>
        <w:t>and</w:t>
      </w:r>
      <w:r>
        <w:rPr>
          <w:rFonts w:hint="default" w:ascii="Times New Roman" w:hAnsi="Times New Roman" w:cs="Times New Roman"/>
          <w:spacing w:val="-12"/>
        </w:rPr>
        <w:t xml:space="preserve"> </w:t>
      </w:r>
      <w:r>
        <w:rPr>
          <w:rFonts w:hint="default" w:ascii="Times New Roman" w:hAnsi="Times New Roman" w:cs="Times New Roman"/>
        </w:rPr>
        <w:t>everything</w:t>
      </w:r>
      <w:r>
        <w:rPr>
          <w:rFonts w:hint="default" w:ascii="Times New Roman" w:hAnsi="Times New Roman" w:cs="Times New Roman"/>
          <w:spacing w:val="-11"/>
        </w:rPr>
        <w:t xml:space="preserve"> </w:t>
      </w:r>
      <w:r>
        <w:rPr>
          <w:rFonts w:hint="default" w:ascii="Times New Roman" w:hAnsi="Times New Roman" w:cs="Times New Roman"/>
        </w:rPr>
        <w:t>related</w:t>
      </w:r>
      <w:r>
        <w:rPr>
          <w:rFonts w:hint="default" w:ascii="Times New Roman" w:hAnsi="Times New Roman" w:cs="Times New Roman"/>
          <w:spacing w:val="-58"/>
        </w:rPr>
        <w:t xml:space="preserve"> </w:t>
      </w:r>
      <w:r>
        <w:rPr>
          <w:rFonts w:hint="default" w:ascii="Times New Roman" w:hAnsi="Times New Roman" w:cs="Times New Roman"/>
        </w:rPr>
        <w:t>to software development thanks to the training programme. I have gained the confidence</w:t>
      </w:r>
      <w:r>
        <w:rPr>
          <w:rFonts w:hint="default" w:ascii="Times New Roman" w:hAnsi="Times New Roman" w:cs="Times New Roman"/>
          <w:spacing w:val="1"/>
        </w:rPr>
        <w:t xml:space="preserve"> </w:t>
      </w:r>
      <w:r>
        <w:rPr>
          <w:rFonts w:hint="default" w:ascii="Times New Roman" w:hAnsi="Times New Roman" w:cs="Times New Roman"/>
        </w:rPr>
        <w:t>to fix the situation by holding onto hope by attending team meetings with the team</w:t>
      </w:r>
      <w:r>
        <w:rPr>
          <w:rFonts w:hint="default" w:ascii="Times New Roman" w:hAnsi="Times New Roman" w:cs="Times New Roman"/>
          <w:spacing w:val="1"/>
        </w:rPr>
        <w:t xml:space="preserve"> </w:t>
      </w:r>
      <w:r>
        <w:rPr>
          <w:rFonts w:hint="default" w:ascii="Times New Roman" w:hAnsi="Times New Roman" w:cs="Times New Roman"/>
          <w:spacing w:val="-1"/>
        </w:rPr>
        <w:t>members,</w:t>
      </w:r>
      <w:r>
        <w:rPr>
          <w:rFonts w:hint="default" w:ascii="Times New Roman" w:hAnsi="Times New Roman" w:cs="Times New Roman"/>
          <w:spacing w:val="-8"/>
        </w:rPr>
        <w:t xml:space="preserve"> </w:t>
      </w:r>
      <w:r>
        <w:rPr>
          <w:rFonts w:hint="default" w:ascii="Times New Roman" w:hAnsi="Times New Roman" w:cs="Times New Roman"/>
          <w:spacing w:val="-1"/>
        </w:rPr>
        <w:t>leader,</w:t>
      </w:r>
      <w:r>
        <w:rPr>
          <w:rFonts w:hint="default" w:ascii="Times New Roman" w:hAnsi="Times New Roman" w:cs="Times New Roman"/>
          <w:spacing w:val="-13"/>
        </w:rPr>
        <w:t xml:space="preserve"> </w:t>
      </w:r>
      <w:r>
        <w:rPr>
          <w:rFonts w:hint="default" w:ascii="Times New Roman" w:hAnsi="Times New Roman" w:cs="Times New Roman"/>
        </w:rPr>
        <w:t>and</w:t>
      </w:r>
      <w:r>
        <w:rPr>
          <w:rFonts w:hint="default" w:ascii="Times New Roman" w:hAnsi="Times New Roman" w:cs="Times New Roman"/>
          <w:spacing w:val="-13"/>
        </w:rPr>
        <w:t xml:space="preserve"> </w:t>
      </w:r>
      <w:r>
        <w:rPr>
          <w:rFonts w:hint="default" w:ascii="Times New Roman" w:hAnsi="Times New Roman" w:cs="Times New Roman"/>
        </w:rPr>
        <w:t>project</w:t>
      </w:r>
      <w:r>
        <w:rPr>
          <w:rFonts w:hint="default" w:ascii="Times New Roman" w:hAnsi="Times New Roman" w:cs="Times New Roman"/>
          <w:spacing w:val="-10"/>
        </w:rPr>
        <w:t xml:space="preserve"> </w:t>
      </w:r>
      <w:r>
        <w:rPr>
          <w:rFonts w:hint="default" w:ascii="Times New Roman" w:hAnsi="Times New Roman" w:cs="Times New Roman"/>
        </w:rPr>
        <w:t>manager.</w:t>
      </w:r>
      <w:r>
        <w:rPr>
          <w:rFonts w:hint="default" w:ascii="Times New Roman" w:hAnsi="Times New Roman" w:cs="Times New Roman"/>
          <w:spacing w:val="-12"/>
        </w:rPr>
        <w:t xml:space="preserve"> </w:t>
      </w:r>
      <w:r>
        <w:rPr>
          <w:rFonts w:hint="default" w:ascii="Times New Roman" w:hAnsi="Times New Roman" w:cs="Times New Roman"/>
        </w:rPr>
        <w:t>The</w:t>
      </w:r>
      <w:r>
        <w:rPr>
          <w:rFonts w:hint="default" w:ascii="Times New Roman" w:hAnsi="Times New Roman" w:cs="Times New Roman"/>
          <w:spacing w:val="-15"/>
        </w:rPr>
        <w:t xml:space="preserve"> </w:t>
      </w:r>
      <w:r>
        <w:rPr>
          <w:rFonts w:hint="default" w:ascii="Times New Roman" w:hAnsi="Times New Roman" w:cs="Times New Roman"/>
        </w:rPr>
        <w:t>internship</w:t>
      </w:r>
      <w:r>
        <w:rPr>
          <w:rFonts w:hint="default" w:ascii="Times New Roman" w:hAnsi="Times New Roman" w:cs="Times New Roman"/>
          <w:spacing w:val="-14"/>
        </w:rPr>
        <w:t xml:space="preserve"> </w:t>
      </w:r>
      <w:r>
        <w:rPr>
          <w:rFonts w:hint="default" w:ascii="Times New Roman" w:hAnsi="Times New Roman" w:cs="Times New Roman"/>
        </w:rPr>
        <w:t>training</w:t>
      </w:r>
      <w:r>
        <w:rPr>
          <w:rFonts w:hint="default" w:ascii="Times New Roman" w:hAnsi="Times New Roman" w:cs="Times New Roman"/>
          <w:spacing w:val="-14"/>
        </w:rPr>
        <w:t xml:space="preserve"> </w:t>
      </w:r>
      <w:r>
        <w:rPr>
          <w:rFonts w:hint="default" w:ascii="Times New Roman" w:hAnsi="Times New Roman" w:cs="Times New Roman"/>
        </w:rPr>
        <w:t>also</w:t>
      </w:r>
      <w:r>
        <w:rPr>
          <w:rFonts w:hint="default" w:ascii="Times New Roman" w:hAnsi="Times New Roman" w:cs="Times New Roman"/>
          <w:spacing w:val="-14"/>
        </w:rPr>
        <w:t xml:space="preserve"> </w:t>
      </w:r>
      <w:r>
        <w:rPr>
          <w:rFonts w:hint="default" w:ascii="Times New Roman" w:hAnsi="Times New Roman" w:cs="Times New Roman"/>
        </w:rPr>
        <w:t>taught</w:t>
      </w:r>
      <w:r>
        <w:rPr>
          <w:rFonts w:hint="default" w:ascii="Times New Roman" w:hAnsi="Times New Roman" w:cs="Times New Roman"/>
          <w:spacing w:val="-13"/>
        </w:rPr>
        <w:t xml:space="preserve"> </w:t>
      </w:r>
      <w:r>
        <w:rPr>
          <w:rFonts w:hint="default" w:ascii="Times New Roman" w:hAnsi="Times New Roman" w:cs="Times New Roman"/>
        </w:rPr>
        <w:t>me</w:t>
      </w:r>
      <w:r>
        <w:rPr>
          <w:rFonts w:hint="default" w:ascii="Times New Roman" w:hAnsi="Times New Roman" w:cs="Times New Roman"/>
          <w:spacing w:val="-15"/>
        </w:rPr>
        <w:t xml:space="preserve"> </w:t>
      </w:r>
      <w:r>
        <w:rPr>
          <w:rFonts w:hint="default" w:ascii="Times New Roman" w:hAnsi="Times New Roman" w:cs="Times New Roman"/>
        </w:rPr>
        <w:t>that</w:t>
      </w:r>
      <w:r>
        <w:rPr>
          <w:rFonts w:hint="default" w:ascii="Times New Roman" w:hAnsi="Times New Roman" w:cs="Times New Roman"/>
          <w:spacing w:val="-13"/>
        </w:rPr>
        <w:t xml:space="preserve"> </w:t>
      </w:r>
      <w:r>
        <w:rPr>
          <w:rFonts w:hint="default" w:ascii="Times New Roman" w:hAnsi="Times New Roman" w:cs="Times New Roman"/>
        </w:rPr>
        <w:t>you</w:t>
      </w:r>
      <w:r>
        <w:rPr>
          <w:rFonts w:hint="default" w:ascii="Times New Roman" w:hAnsi="Times New Roman" w:cs="Times New Roman"/>
          <w:spacing w:val="-14"/>
        </w:rPr>
        <w:t xml:space="preserve"> </w:t>
      </w:r>
      <w:r>
        <w:rPr>
          <w:rFonts w:hint="default" w:ascii="Times New Roman" w:hAnsi="Times New Roman" w:cs="Times New Roman"/>
        </w:rPr>
        <w:t>can't</w:t>
      </w:r>
      <w:r>
        <w:rPr>
          <w:rFonts w:hint="default" w:ascii="Times New Roman" w:hAnsi="Times New Roman" w:cs="Times New Roman"/>
          <w:spacing w:val="-58"/>
        </w:rPr>
        <w:t xml:space="preserve"> </w:t>
      </w:r>
      <w:r>
        <w:rPr>
          <w:rFonts w:hint="default" w:ascii="Times New Roman" w:hAnsi="Times New Roman" w:cs="Times New Roman"/>
        </w:rPr>
        <w:t>just build things by thinking about the requirements of the moment; you also need to keep</w:t>
      </w:r>
      <w:r>
        <w:rPr>
          <w:rFonts w:hint="default" w:ascii="Times New Roman" w:hAnsi="Times New Roman" w:cs="Times New Roman"/>
          <w:spacing w:val="-57"/>
        </w:rPr>
        <w:t xml:space="preserve"> </w:t>
      </w:r>
      <w:r>
        <w:rPr>
          <w:rFonts w:hint="default" w:ascii="Times New Roman" w:hAnsi="Times New Roman" w:cs="Times New Roman"/>
        </w:rPr>
        <w:t>the project flexible so that the developer's team can easily modify or improve it without</w:t>
      </w:r>
      <w:r>
        <w:rPr>
          <w:rFonts w:hint="default" w:ascii="Times New Roman" w:hAnsi="Times New Roman" w:cs="Times New Roman"/>
          <w:spacing w:val="1"/>
        </w:rPr>
        <w:t xml:space="preserve"> </w:t>
      </w:r>
      <w:r>
        <w:rPr>
          <w:rFonts w:hint="default" w:ascii="Times New Roman" w:hAnsi="Times New Roman" w:cs="Times New Roman"/>
        </w:rPr>
        <w:t>interfering</w:t>
      </w:r>
      <w:r>
        <w:rPr>
          <w:rFonts w:hint="default" w:ascii="Times New Roman" w:hAnsi="Times New Roman" w:cs="Times New Roman"/>
          <w:spacing w:val="1"/>
        </w:rPr>
        <w:t xml:space="preserve"> </w:t>
      </w:r>
      <w:r>
        <w:rPr>
          <w:rFonts w:hint="default" w:ascii="Times New Roman" w:hAnsi="Times New Roman" w:cs="Times New Roman"/>
        </w:rPr>
        <w:t>with</w:t>
      </w:r>
      <w:r>
        <w:rPr>
          <w:rFonts w:hint="default" w:ascii="Times New Roman" w:hAnsi="Times New Roman" w:cs="Times New Roman"/>
          <w:spacing w:val="-3"/>
        </w:rPr>
        <w:t xml:space="preserve"> </w:t>
      </w:r>
      <w:r>
        <w:rPr>
          <w:rFonts w:hint="default" w:ascii="Times New Roman" w:hAnsi="Times New Roman" w:cs="Times New Roman"/>
        </w:rPr>
        <w:t>earlier</w:t>
      </w:r>
      <w:r>
        <w:rPr>
          <w:rFonts w:hint="default" w:ascii="Times New Roman" w:hAnsi="Times New Roman" w:cs="Times New Roman"/>
          <w:spacing w:val="3"/>
        </w:rPr>
        <w:t xml:space="preserve"> </w:t>
      </w:r>
      <w:r>
        <w:rPr>
          <w:rFonts w:hint="default" w:ascii="Times New Roman" w:hAnsi="Times New Roman" w:cs="Times New Roman"/>
        </w:rPr>
        <w:t>work.</w:t>
      </w:r>
    </w:p>
    <w:p>
      <w:pPr>
        <w:pStyle w:val="8"/>
        <w:spacing w:line="240" w:lineRule="auto"/>
        <w:rPr>
          <w:rFonts w:hint="default" w:ascii="Times New Roman" w:hAnsi="Times New Roman" w:cs="Times New Roman"/>
          <w:sz w:val="21"/>
        </w:rPr>
      </w:pPr>
    </w:p>
    <w:p>
      <w:pPr>
        <w:pStyle w:val="8"/>
        <w:spacing w:line="240" w:lineRule="auto"/>
        <w:ind w:left="460" w:right="641"/>
        <w:jc w:val="both"/>
        <w:rPr>
          <w:rFonts w:hint="default" w:ascii="Times New Roman" w:hAnsi="Times New Roman" w:cs="Times New Roman"/>
          <w:lang w:val="en-US"/>
        </w:rPr>
      </w:pPr>
      <w:r>
        <w:rPr>
          <w:rFonts w:hint="default" w:ascii="Times New Roman" w:hAnsi="Times New Roman" w:cs="Times New Roman"/>
          <w:lang w:val="en-US"/>
        </w:rPr>
        <w:t>I firstly build a neural network from scratch that means I made the neural network without using the libraries (keras and tensorflow). The code included mainly 8 files, which was used to build the neural network, this code mainly followed the steps that are:</w:t>
      </w:r>
    </w:p>
    <w:p>
      <w:pPr>
        <w:pStyle w:val="8"/>
        <w:numPr>
          <w:ilvl w:val="0"/>
          <w:numId w:val="11"/>
        </w:numPr>
        <w:tabs>
          <w:tab w:val="clear" w:pos="425"/>
        </w:tabs>
        <w:spacing w:line="240" w:lineRule="auto"/>
        <w:ind w:left="420" w:leftChars="0" w:right="641" w:hanging="420" w:firstLineChars="0"/>
        <w:jc w:val="both"/>
        <w:rPr>
          <w:rFonts w:hint="default" w:ascii="Times New Roman" w:hAnsi="Times New Roman" w:cs="Times New Roman"/>
          <w:lang w:val="en-US"/>
        </w:rPr>
      </w:pPr>
      <w:r>
        <w:rPr>
          <w:rFonts w:hint="default" w:ascii="Times New Roman" w:hAnsi="Times New Roman" w:cs="Times New Roman"/>
          <w:lang w:val="en-US"/>
        </w:rPr>
        <w:t>Initialization of the network</w:t>
      </w:r>
    </w:p>
    <w:p>
      <w:pPr>
        <w:pStyle w:val="8"/>
        <w:numPr>
          <w:ilvl w:val="0"/>
          <w:numId w:val="11"/>
        </w:numPr>
        <w:tabs>
          <w:tab w:val="clear" w:pos="425"/>
        </w:tabs>
        <w:spacing w:line="240" w:lineRule="auto"/>
        <w:ind w:left="420" w:leftChars="0" w:right="641" w:hanging="420" w:firstLineChars="0"/>
        <w:jc w:val="both"/>
        <w:rPr>
          <w:rFonts w:hint="default" w:ascii="Times New Roman" w:hAnsi="Times New Roman" w:cs="Times New Roman"/>
          <w:lang w:val="en-US"/>
        </w:rPr>
      </w:pPr>
      <w:r>
        <w:rPr>
          <w:rFonts w:hint="default" w:ascii="Times New Roman" w:hAnsi="Times New Roman" w:cs="Times New Roman"/>
          <w:lang w:val="en-US"/>
        </w:rPr>
        <w:t>Forward Propagation</w:t>
      </w:r>
    </w:p>
    <w:p>
      <w:pPr>
        <w:pStyle w:val="8"/>
        <w:numPr>
          <w:ilvl w:val="0"/>
          <w:numId w:val="11"/>
        </w:numPr>
        <w:tabs>
          <w:tab w:val="clear" w:pos="425"/>
        </w:tabs>
        <w:spacing w:line="240" w:lineRule="auto"/>
        <w:ind w:left="420" w:leftChars="0" w:right="641" w:hanging="420" w:firstLineChars="0"/>
        <w:jc w:val="both"/>
        <w:rPr>
          <w:rFonts w:hint="default" w:ascii="Times New Roman" w:hAnsi="Times New Roman" w:cs="Times New Roman"/>
          <w:lang w:val="en-US"/>
        </w:rPr>
      </w:pPr>
      <w:r>
        <w:rPr>
          <w:rFonts w:hint="default" w:ascii="Times New Roman" w:hAnsi="Times New Roman" w:cs="Times New Roman"/>
          <w:lang w:val="en-US"/>
        </w:rPr>
        <w:t>Finding the error of Backpropagation</w:t>
      </w:r>
    </w:p>
    <w:p>
      <w:pPr>
        <w:pStyle w:val="8"/>
        <w:numPr>
          <w:ilvl w:val="0"/>
          <w:numId w:val="11"/>
        </w:numPr>
        <w:tabs>
          <w:tab w:val="clear" w:pos="425"/>
        </w:tabs>
        <w:spacing w:line="240" w:lineRule="auto"/>
        <w:ind w:left="420" w:leftChars="0" w:right="641" w:hanging="420" w:firstLineChars="0"/>
        <w:jc w:val="both"/>
        <w:rPr>
          <w:rFonts w:hint="default" w:ascii="Times New Roman" w:hAnsi="Times New Roman" w:cs="Times New Roman"/>
          <w:lang w:val="en-US"/>
        </w:rPr>
      </w:pPr>
      <w:r>
        <w:rPr>
          <w:rFonts w:hint="default" w:ascii="Times New Roman" w:hAnsi="Times New Roman" w:cs="Times New Roman"/>
          <w:lang w:val="en-US"/>
        </w:rPr>
        <w:t>Training of the network</w:t>
      </w:r>
    </w:p>
    <w:p>
      <w:pPr>
        <w:pStyle w:val="8"/>
        <w:numPr>
          <w:ilvl w:val="0"/>
          <w:numId w:val="11"/>
        </w:numPr>
        <w:tabs>
          <w:tab w:val="clear" w:pos="425"/>
        </w:tabs>
        <w:spacing w:line="240" w:lineRule="auto"/>
        <w:ind w:left="420" w:leftChars="0" w:right="641" w:hanging="420" w:firstLineChars="0"/>
        <w:jc w:val="both"/>
        <w:rPr>
          <w:rFonts w:hint="default" w:ascii="Times New Roman" w:hAnsi="Times New Roman" w:cs="Times New Roman"/>
          <w:lang w:val="en-US"/>
        </w:rPr>
      </w:pPr>
      <w:r>
        <w:rPr>
          <w:rFonts w:hint="default" w:ascii="Times New Roman" w:hAnsi="Times New Roman" w:cs="Times New Roman"/>
          <w:lang w:val="en-US"/>
        </w:rPr>
        <w:t>Prediction</w:t>
      </w:r>
    </w:p>
    <w:p>
      <w:pPr>
        <w:pStyle w:val="8"/>
        <w:numPr>
          <w:ilvl w:val="0"/>
          <w:numId w:val="0"/>
        </w:numPr>
        <w:spacing w:line="240" w:lineRule="auto"/>
        <w:ind w:leftChars="0" w:right="641"/>
        <w:jc w:val="both"/>
        <w:rPr>
          <w:rFonts w:hint="default" w:ascii="Times New Roman" w:hAnsi="Times New Roman" w:cs="Times New Roman"/>
          <w:lang w:val="en-US"/>
        </w:rPr>
      </w:pPr>
    </w:p>
    <w:p>
      <w:pPr>
        <w:pStyle w:val="8"/>
        <w:spacing w:before="2" w:line="240" w:lineRule="auto"/>
        <w:rPr>
          <w:rFonts w:hint="default" w:ascii="Times New Roman" w:hAnsi="Times New Roman" w:cs="Times New Roman"/>
          <w:sz w:val="21"/>
        </w:rPr>
      </w:pPr>
    </w:p>
    <w:p>
      <w:pPr>
        <w:pStyle w:val="8"/>
        <w:spacing w:line="240" w:lineRule="auto"/>
        <w:ind w:left="460" w:right="644"/>
        <w:jc w:val="both"/>
        <w:rPr>
          <w:rFonts w:hint="default" w:ascii="Times New Roman" w:hAnsi="Times New Roman" w:cs="Times New Roman"/>
          <w:spacing w:val="-1"/>
          <w:lang w:val="en-US"/>
        </w:rPr>
      </w:pPr>
      <w:r>
        <w:rPr>
          <w:rFonts w:hint="default" w:ascii="Times New Roman" w:hAnsi="Times New Roman" w:cs="Times New Roman"/>
          <w:spacing w:val="-1"/>
        </w:rPr>
        <w:t>The</w:t>
      </w:r>
      <w:r>
        <w:rPr>
          <w:rFonts w:hint="default" w:ascii="Times New Roman" w:hAnsi="Times New Roman" w:cs="Times New Roman"/>
          <w:spacing w:val="-1"/>
          <w:lang w:val="en-US"/>
        </w:rPr>
        <w:t>n my main focus was on how to build a neural network using the libraries like keras.</w:t>
      </w:r>
    </w:p>
    <w:p>
      <w:pPr>
        <w:pStyle w:val="8"/>
        <w:spacing w:line="240" w:lineRule="auto"/>
        <w:ind w:left="460" w:right="644"/>
        <w:jc w:val="both"/>
        <w:rPr>
          <w:rFonts w:hint="default" w:ascii="Times New Roman" w:hAnsi="Times New Roman" w:cs="Times New Roman"/>
          <w:spacing w:val="-1"/>
          <w:lang w:val="en-US"/>
        </w:rPr>
      </w:pPr>
    </w:p>
    <w:p>
      <w:pPr>
        <w:pStyle w:val="8"/>
        <w:spacing w:line="240" w:lineRule="auto"/>
        <w:ind w:left="460" w:right="644"/>
        <w:jc w:val="both"/>
        <w:rPr>
          <w:rFonts w:hint="default" w:ascii="Times New Roman" w:hAnsi="Times New Roman" w:cs="Times New Roman"/>
          <w:spacing w:val="-1"/>
          <w:lang w:val="en-US"/>
        </w:rPr>
      </w:pPr>
      <w:r>
        <w:rPr>
          <w:rFonts w:hint="default" w:ascii="Times New Roman" w:hAnsi="Times New Roman" w:cs="Times New Roman"/>
          <w:spacing w:val="-1"/>
          <w:lang w:val="en-US"/>
        </w:rPr>
        <w:t>I researched everything from the keras documentation and Machine learning mastery.</w:t>
      </w:r>
    </w:p>
    <w:p>
      <w:pPr>
        <w:pStyle w:val="8"/>
        <w:spacing w:line="240" w:lineRule="auto"/>
        <w:ind w:left="460" w:right="644"/>
        <w:jc w:val="both"/>
        <w:rPr>
          <w:rFonts w:hint="default" w:ascii="Times New Roman" w:hAnsi="Times New Roman" w:cs="Times New Roman"/>
          <w:spacing w:val="-1"/>
          <w:lang w:val="en-US"/>
        </w:rPr>
      </w:pPr>
      <w:r>
        <w:rPr>
          <w:rFonts w:hint="default" w:ascii="Times New Roman" w:hAnsi="Times New Roman" w:cs="Times New Roman"/>
          <w:spacing w:val="-1"/>
          <w:lang w:val="en-US"/>
        </w:rPr>
        <w:t>After that applied this knowledge on the Indus data that was given by my mentor and made the architecture using Tan hyperbolic activation function. Finally,made a 2 hidden layered feedforward backpropagation neural network which was basically a multi</w:t>
      </w:r>
      <w:r>
        <w:rPr>
          <w:rFonts w:hint="default" w:cs="Times New Roman"/>
          <w:spacing w:val="-1"/>
          <w:lang w:val="en-US"/>
        </w:rPr>
        <w:t xml:space="preserve"> single-</w:t>
      </w:r>
      <w:r>
        <w:rPr>
          <w:rFonts w:hint="default" w:ascii="Times New Roman" w:hAnsi="Times New Roman" w:cs="Times New Roman"/>
          <w:spacing w:val="-1"/>
          <w:lang w:val="en-US"/>
        </w:rPr>
        <w:t>input and multi-output model</w:t>
      </w:r>
    </w:p>
    <w:p>
      <w:pPr>
        <w:pStyle w:val="8"/>
        <w:spacing w:line="240" w:lineRule="auto"/>
        <w:ind w:left="460" w:right="644"/>
        <w:jc w:val="both"/>
        <w:rPr>
          <w:rFonts w:hint="default" w:ascii="Times New Roman" w:hAnsi="Times New Roman" w:cs="Times New Roman"/>
          <w:spacing w:val="-1"/>
          <w:lang w:val="en-US"/>
        </w:rPr>
      </w:pPr>
    </w:p>
    <w:p>
      <w:pPr>
        <w:pStyle w:val="8"/>
        <w:spacing w:line="240" w:lineRule="auto"/>
        <w:ind w:left="460" w:right="644"/>
        <w:jc w:val="both"/>
        <w:rPr>
          <w:rFonts w:hint="default" w:ascii="Times New Roman" w:hAnsi="Times New Roman" w:cs="Times New Roman"/>
          <w:spacing w:val="-1"/>
          <w:lang w:val="en-US"/>
        </w:rPr>
      </w:pPr>
    </w:p>
    <w:p>
      <w:pPr>
        <w:pStyle w:val="8"/>
        <w:spacing w:line="240" w:lineRule="auto"/>
        <w:ind w:left="460" w:right="644"/>
        <w:jc w:val="both"/>
        <w:rPr>
          <w:rFonts w:hint="default" w:ascii="Times New Roman" w:hAnsi="Times New Roman" w:cs="Times New Roman"/>
          <w:spacing w:val="-1"/>
          <w:lang w:val="en-US"/>
        </w:rPr>
      </w:pPr>
    </w:p>
    <w:p>
      <w:pPr>
        <w:pStyle w:val="8"/>
        <w:spacing w:line="240" w:lineRule="auto"/>
        <w:ind w:left="460" w:right="644"/>
        <w:jc w:val="both"/>
        <w:rPr>
          <w:rFonts w:hint="default" w:cs="Times New Roman"/>
          <w:spacing w:val="-1"/>
          <w:lang w:val="en-US"/>
        </w:rPr>
      </w:pPr>
      <w:r>
        <w:rPr>
          <w:rFonts w:hint="default" w:cs="Times New Roman"/>
          <w:spacing w:val="-1"/>
          <w:lang w:val="en-US"/>
        </w:rPr>
        <w:br w:type="textWrapping"/>
      </w: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pPr>
      <w:r>
        <w:rPr>
          <w:rFonts w:hint="default" w:cs="Times New Roman"/>
          <w:spacing w:val="-1"/>
          <w:lang w:val="en-US"/>
        </w:rPr>
        <w:t xml:space="preserve">These mainly were the plots of prediction of the 5 power supplies </w:t>
      </w: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pPr>
      <w:r>
        <w:rPr>
          <w:rFonts w:hint="default" w:cs="Times New Roman"/>
          <w:spacing w:val="-1"/>
          <w:lang w:val="en-US"/>
        </w:rPr>
        <w:pict>
          <v:shape id="_x0000_i1081" o:spt="75" alt="Figure_1" type="#_x0000_t75" style="height:342pt;width:456pt;" filled="f" o:preferrelative="t" stroked="f" coordsize="21600,21600">
            <v:path/>
            <v:fill on="f" focussize="0,0"/>
            <v:stroke on="f"/>
            <v:imagedata r:id="rId28" o:title="Figure_1"/>
            <o:lock v:ext="edit" aspectratio="t"/>
            <w10:wrap type="none"/>
            <w10:anchorlock/>
          </v:shape>
        </w:pict>
      </w:r>
    </w:p>
    <w:p>
      <w:pPr>
        <w:pStyle w:val="8"/>
        <w:spacing w:line="240" w:lineRule="auto"/>
        <w:ind w:left="460" w:right="644"/>
        <w:jc w:val="both"/>
        <w:rPr>
          <w:rFonts w:hint="default" w:cs="Times New Roman"/>
          <w:spacing w:val="-1"/>
          <w:lang w:val="en-US"/>
        </w:rPr>
      </w:pPr>
    </w:p>
    <w:p>
      <w:pPr>
        <w:pStyle w:val="8"/>
        <w:spacing w:line="240" w:lineRule="auto"/>
        <w:ind w:left="460" w:right="644"/>
        <w:jc w:val="both"/>
        <w:rPr>
          <w:rFonts w:hint="default" w:cs="Times New Roman"/>
          <w:spacing w:val="-1"/>
          <w:lang w:val="en-US"/>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r>
        <w:rPr>
          <w:rFonts w:hint="default" w:cs="Times New Roman"/>
          <w:spacing w:val="-1"/>
          <w:lang w:val="en-US"/>
        </w:rPr>
        <w:pict>
          <v:shape id="_x0000_i1079" o:spt="75" alt="2" type="#_x0000_t75" style="height:338.8pt;width:451.65pt;" filled="f" o:preferrelative="t" stroked="f" coordsize="21600,21600">
            <v:path/>
            <v:fill on="f" focussize="0,0"/>
            <v:stroke on="f"/>
            <v:imagedata r:id="rId29" o:title="2"/>
            <o:lock v:ext="edit" aspectratio="t"/>
            <w10:wrap type="none"/>
            <w10:anchorlock/>
          </v:shape>
        </w:pict>
      </w:r>
    </w:p>
    <w:p>
      <w:pPr>
        <w:pStyle w:val="2"/>
        <w:spacing w:line="240" w:lineRule="auto"/>
        <w:ind w:left="0" w:leftChars="0" w:right="628" w:firstLine="0" w:firstLineChars="0"/>
        <w:rPr>
          <w:rFonts w:hint="default" w:ascii="Times New Roman" w:hAnsi="Times New Roman" w:cs="Times New Roman"/>
          <w:lang w:val="en-US"/>
        </w:rPr>
      </w:pPr>
      <w:bookmarkStart w:id="3" w:name="_TOC_250000"/>
      <w:r>
        <w:rPr>
          <w:rFonts w:hint="default" w:ascii="Times New Roman" w:hAnsi="Times New Roman" w:cs="Times New Roman"/>
          <w:lang w:val="en-US"/>
        </w:rPr>
        <w:pict>
          <v:shape id="_x0000_i1083" o:spt="75" alt="3" type="#_x0000_t75" style="height:345.6pt;width:460.8pt;" filled="f" o:preferrelative="t" stroked="f" coordsize="21600,21600">
            <v:path/>
            <v:fill on="f" focussize="0,0"/>
            <v:stroke on="f"/>
            <v:imagedata r:id="rId30" o:title="3"/>
            <o:lock v:ext="edit" aspectratio="t"/>
            <w10:wrap type="none"/>
            <w10:anchorlock/>
          </v:shape>
        </w:pict>
      </w:r>
    </w:p>
    <w:p>
      <w:pPr>
        <w:rPr>
          <w:rFonts w:hint="default"/>
        </w:rPr>
      </w:pPr>
      <w:r>
        <w:rPr>
          <w:rFonts w:hint="default"/>
        </w:rPr>
        <w:pict>
          <v:shape id="_x0000_i1086" o:spt="75" alt="4" type="#_x0000_t75" style="height:345.6pt;width:460.8pt;" filled="f" o:preferrelative="t" stroked="f" coordsize="21600,21600">
            <v:path/>
            <v:fill on="f" focussize="0,0"/>
            <v:stroke on="f"/>
            <v:imagedata r:id="rId31" o:title="4"/>
            <o:lock v:ext="edit" aspectratio="t"/>
            <w10:wrap type="none"/>
            <w10:anchorlock/>
          </v:shape>
        </w:pict>
      </w:r>
    </w:p>
    <w:p>
      <w:pPr>
        <w:rPr>
          <w:rFonts w:hint="default"/>
        </w:rPr>
      </w:pPr>
    </w:p>
    <w:p>
      <w:pPr>
        <w:rPr>
          <w:rFonts w:hint="default"/>
        </w:rPr>
      </w:pPr>
    </w:p>
    <w:p>
      <w:pPr>
        <w:rPr>
          <w:rFonts w:hint="default"/>
        </w:rPr>
      </w:pPr>
    </w:p>
    <w:p>
      <w:pPr>
        <w:rPr>
          <w:rFonts w:hint="default"/>
          <w:lang w:val="en-US"/>
        </w:rPr>
      </w:pPr>
      <w:r>
        <w:rPr>
          <w:rFonts w:hint="default"/>
          <w:lang w:val="en-US"/>
        </w:rPr>
        <w:pict>
          <v:shape id="_x0000_i1087" o:spt="75" alt="6" type="#_x0000_t75" style="height:345.6pt;width:460.8pt;" filled="f" o:preferrelative="t" stroked="f" coordsize="21600,21600">
            <v:path/>
            <v:fill on="f" focussize="0,0"/>
            <v:stroke on="f"/>
            <v:imagedata r:id="rId32" o:title="6"/>
            <o:lock v:ext="edit" aspectratio="t"/>
            <w10:wrap type="none"/>
            <w10:anchorlock/>
          </v:shape>
        </w:pict>
      </w:r>
    </w:p>
    <w:p>
      <w:pPr>
        <w:rPr>
          <w:rFonts w:hint="default"/>
          <w:lang w:val="en-US"/>
        </w:rPr>
      </w:pPr>
      <w:r>
        <w:rPr>
          <w:rFonts w:hint="default"/>
          <w:lang w:val="en-US"/>
        </w:rPr>
        <w:pict>
          <v:shape id="_x0000_i1088" o:spt="75" alt="8" type="#_x0000_t75" style="height:345.6pt;width:460.8pt;" filled="f" o:preferrelative="t" stroked="f" coordsize="21600,21600">
            <v:path/>
            <v:fill on="f" focussize="0,0"/>
            <v:stroke on="f"/>
            <v:imagedata r:id="rId33" o:title="8"/>
            <o:lock v:ext="edit" aspectratio="t"/>
            <w10:wrap type="none"/>
            <w10:anchorlock/>
          </v:shape>
        </w:pict>
      </w:r>
    </w:p>
    <w:p>
      <w:pPr>
        <w:pStyle w:val="2"/>
        <w:spacing w:line="240" w:lineRule="auto"/>
        <w:ind w:left="6500" w:leftChars="0" w:right="628" w:firstLine="720" w:firstLineChars="0"/>
        <w:rPr>
          <w:rFonts w:hint="default" w:ascii="Times New Roman" w:hAnsi="Times New Roman" w:cs="Times New Roman"/>
        </w:rPr>
      </w:pPr>
    </w:p>
    <w:p>
      <w:pPr>
        <w:pStyle w:val="2"/>
        <w:spacing w:line="240" w:lineRule="auto"/>
        <w:ind w:left="6500" w:leftChars="0" w:right="628" w:firstLine="720" w:firstLineChars="0"/>
        <w:rPr>
          <w:rFonts w:hint="default" w:ascii="Times New Roman" w:hAnsi="Times New Roman" w:cs="Times New Roman"/>
        </w:rPr>
      </w:pPr>
    </w:p>
    <w:p>
      <w:pPr>
        <w:pStyle w:val="2"/>
        <w:spacing w:line="240" w:lineRule="auto"/>
        <w:ind w:left="6500" w:leftChars="0" w:right="628" w:firstLine="720" w:firstLineChars="0"/>
        <w:rPr>
          <w:rFonts w:hint="default" w:ascii="Times New Roman" w:hAnsi="Times New Roman" w:cs="Times New Roman"/>
        </w:rPr>
      </w:pPr>
    </w:p>
    <w:p>
      <w:pPr>
        <w:pStyle w:val="2"/>
        <w:spacing w:line="240" w:lineRule="auto"/>
        <w:ind w:left="6480" w:leftChars="0" w:right="628" w:firstLine="720" w:firstLineChars="0"/>
        <w:rPr>
          <w:rFonts w:hint="default" w:ascii="Times New Roman" w:hAnsi="Times New Roman" w:cs="Times New Roman"/>
          <w:spacing w:val="-87"/>
        </w:rPr>
      </w:pPr>
      <w:r>
        <w:rPr>
          <w:rFonts w:hint="default" w:ascii="Times New Roman" w:hAnsi="Times New Roman" w:cs="Times New Roman"/>
        </w:rPr>
        <w:t>Chapter 8</w:t>
      </w:r>
      <w:r>
        <w:rPr>
          <w:rFonts w:hint="default" w:ascii="Times New Roman" w:hAnsi="Times New Roman" w:cs="Times New Roman"/>
          <w:spacing w:val="-87"/>
        </w:rPr>
        <w:t xml:space="preserve"> </w:t>
      </w:r>
    </w:p>
    <w:p>
      <w:pPr>
        <w:pStyle w:val="2"/>
        <w:spacing w:line="240" w:lineRule="auto"/>
        <w:ind w:left="2180" w:leftChars="0" w:right="628" w:firstLine="2255" w:firstLineChars="626"/>
        <w:rPr>
          <w:rFonts w:hint="default" w:ascii="Times New Roman" w:hAnsi="Times New Roman" w:cs="Times New Roman"/>
        </w:rPr>
      </w:pPr>
      <w:r>
        <w:rPr>
          <w:rFonts w:hint="default" w:ascii="Times New Roman" w:hAnsi="Times New Roman" w:cs="Times New Roman"/>
        </w:rPr>
        <w:t>References</w:t>
      </w:r>
      <w:r>
        <w:rPr>
          <w:rFonts w:hint="default" w:ascii="Times New Roman" w:hAnsi="Times New Roman" w:cs="Times New Roman"/>
          <w:spacing w:val="-5"/>
        </w:rPr>
        <w:t xml:space="preserve"> </w:t>
      </w:r>
      <w:r>
        <w:rPr>
          <w:rFonts w:hint="default" w:ascii="Times New Roman" w:hAnsi="Times New Roman" w:cs="Times New Roman"/>
        </w:rPr>
        <w:t>and</w:t>
      </w:r>
      <w:r>
        <w:rPr>
          <w:rFonts w:hint="default" w:ascii="Times New Roman" w:hAnsi="Times New Roman" w:cs="Times New Roman"/>
          <w:spacing w:val="-7"/>
        </w:rPr>
        <w:t xml:space="preserve"> </w:t>
      </w:r>
      <w:r>
        <w:rPr>
          <w:rFonts w:hint="default" w:ascii="Times New Roman" w:hAnsi="Times New Roman" w:cs="Times New Roman"/>
        </w:rPr>
        <w:t>Sources</w:t>
      </w:r>
      <w:r>
        <w:rPr>
          <w:rFonts w:hint="default" w:ascii="Times New Roman" w:hAnsi="Times New Roman" w:cs="Times New Roman"/>
          <w:spacing w:val="-5"/>
        </w:rPr>
        <w:t xml:space="preserve"> </w:t>
      </w:r>
      <w:bookmarkEnd w:id="3"/>
      <w:r>
        <w:rPr>
          <w:rFonts w:hint="default" w:ascii="Times New Roman" w:hAnsi="Times New Roman" w:cs="Times New Roman"/>
        </w:rPr>
        <w:t>Used</w:t>
      </w:r>
    </w:p>
    <w:p>
      <w:pPr>
        <w:pStyle w:val="8"/>
        <w:spacing w:before="4"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_x0000_s1054" o:spid="_x0000_s1054" o:spt="75" type="#_x0000_t75" style="position:absolute;left:0pt;margin-left:72pt;margin-top:10.2pt;height:3.25pt;width:448.55pt;mso-position-horizontal-relative:page;mso-wrap-distance-bottom:0pt;mso-wrap-distance-top:0pt;z-index:251668480;mso-width-relative:page;mso-height-relative:page;" fillcolor="#FFFFFF" filled="f" o:preferrelative="t" stroked="f" coordsize="21600,21600">
            <v:path/>
            <v:fill on="f" color2="#FFFFFF" focussize="0,0"/>
            <v:stroke on="f"/>
            <v:imagedata r:id="rId25" gain="65536f" blacklevel="0f" gamma="0" o:title=""/>
            <o:lock v:ext="edit" position="f" selection="f" grouping="f" rotation="f" cropping="f" text="f" aspectratio="t"/>
            <w10:wrap type="topAndBottom"/>
          </v:shape>
        </w:pict>
      </w:r>
    </w:p>
    <w:p>
      <w:pPr>
        <w:pStyle w:val="17"/>
        <w:numPr>
          <w:ilvl w:val="0"/>
          <w:numId w:val="12"/>
        </w:numPr>
        <w:tabs>
          <w:tab w:val="left" w:pos="821"/>
        </w:tabs>
        <w:spacing w:before="289" w:after="0" w:line="240" w:lineRule="auto"/>
        <w:ind w:left="821" w:right="622" w:hanging="361"/>
        <w:jc w:val="both"/>
        <w:rPr>
          <w:rFonts w:hint="default" w:ascii="Times New Roman" w:hAnsi="Times New Roman" w:cs="Times New Roman"/>
          <w:i/>
          <w:sz w:val="24"/>
        </w:rPr>
      </w:pPr>
      <w:r>
        <w:rPr>
          <w:rFonts w:hint="default" w:ascii="Times New Roman" w:hAnsi="Times New Roman" w:cs="Times New Roman"/>
          <w:i/>
          <w:sz w:val="24"/>
        </w:rPr>
        <w:t>Keras: The high-level API for TensorFlow.</w:t>
      </w:r>
      <w:r>
        <w:rPr>
          <w:rFonts w:hint="default" w:ascii="Times New Roman" w:hAnsi="Times New Roman" w:cs="Times New Roman"/>
          <w:i/>
          <w:color w:val="0000FF"/>
          <w:spacing w:val="5"/>
          <w:sz w:val="24"/>
        </w:rPr>
        <w:t xml:space="preserve"> https://www.tensorflow.org/guide/keras</w:t>
      </w:r>
    </w:p>
    <w:p>
      <w:pPr>
        <w:pStyle w:val="17"/>
        <w:numPr>
          <w:ilvl w:val="0"/>
          <w:numId w:val="12"/>
        </w:numPr>
        <w:tabs>
          <w:tab w:val="left" w:pos="821"/>
        </w:tabs>
        <w:spacing w:before="0" w:after="0" w:line="240" w:lineRule="auto"/>
        <w:ind w:left="821" w:right="613" w:hanging="361"/>
        <w:jc w:val="both"/>
        <w:rPr>
          <w:rFonts w:hint="default" w:ascii="Times New Roman" w:hAnsi="Times New Roman" w:cs="Times New Roman"/>
          <w:i/>
          <w:sz w:val="24"/>
        </w:rPr>
      </w:pPr>
      <w:r>
        <w:rPr>
          <w:rFonts w:hint="default" w:ascii="Times New Roman" w:hAnsi="Times New Roman" w:cs="Times New Roman"/>
          <w:i/>
          <w:sz w:val="24"/>
          <w:lang w:val="en-US"/>
        </w:rPr>
        <w:t>Pandas:</w:t>
      </w:r>
      <w:r>
        <w:rPr>
          <w:rFonts w:hint="default" w:ascii="Times New Roman" w:hAnsi="Times New Roman" w:cs="Times New Roman"/>
          <w:i/>
          <w:color w:val="0000FF"/>
          <w:spacing w:val="1"/>
          <w:sz w:val="24"/>
        </w:rPr>
        <w:t xml:space="preserve"> </w:t>
      </w:r>
      <w:r>
        <w:rPr>
          <w:rFonts w:hint="default" w:ascii="Times New Roman" w:hAnsi="Times New Roman" w:cs="Times New Roman"/>
          <w:i/>
          <w:color w:val="0000FF"/>
          <w:spacing w:val="1"/>
          <w:sz w:val="24"/>
        </w:rPr>
        <w:fldChar w:fldCharType="begin"/>
      </w:r>
      <w:r>
        <w:rPr>
          <w:rFonts w:hint="default" w:ascii="Times New Roman" w:hAnsi="Times New Roman" w:cs="Times New Roman"/>
          <w:i/>
          <w:color w:val="0000FF"/>
          <w:spacing w:val="1"/>
          <w:sz w:val="24"/>
        </w:rPr>
        <w:instrText xml:space="preserve"> HYPERLINK "https://mode.com/python-tutorial/libraries/pandas/" </w:instrText>
      </w:r>
      <w:r>
        <w:rPr>
          <w:rFonts w:hint="default" w:ascii="Times New Roman" w:hAnsi="Times New Roman" w:cs="Times New Roman"/>
          <w:i/>
          <w:color w:val="0000FF"/>
          <w:spacing w:val="1"/>
          <w:sz w:val="24"/>
        </w:rPr>
        <w:fldChar w:fldCharType="separate"/>
      </w:r>
      <w:r>
        <w:rPr>
          <w:rStyle w:val="12"/>
          <w:rFonts w:hint="default" w:ascii="Times New Roman" w:hAnsi="Times New Roman" w:cs="Times New Roman"/>
          <w:i/>
          <w:color w:val="0000FF"/>
          <w:spacing w:val="1"/>
          <w:sz w:val="24"/>
        </w:rPr>
        <w:t>https://mode.com/python-tutorial/libraries/pandas/</w:t>
      </w:r>
      <w:r>
        <w:rPr>
          <w:rFonts w:hint="default" w:ascii="Times New Roman" w:hAnsi="Times New Roman" w:cs="Times New Roman"/>
          <w:i/>
          <w:color w:val="0000FF"/>
          <w:spacing w:val="1"/>
          <w:sz w:val="24"/>
        </w:rPr>
        <w:fldChar w:fldCharType="end"/>
      </w:r>
    </w:p>
    <w:p>
      <w:pPr>
        <w:pStyle w:val="17"/>
        <w:numPr>
          <w:ilvl w:val="0"/>
          <w:numId w:val="12"/>
        </w:numPr>
        <w:tabs>
          <w:tab w:val="left" w:pos="821"/>
        </w:tabs>
        <w:spacing w:before="0" w:after="0" w:line="240" w:lineRule="auto"/>
        <w:ind w:left="821" w:right="607" w:hanging="361"/>
        <w:jc w:val="both"/>
        <w:rPr>
          <w:rFonts w:hint="default" w:ascii="Times New Roman" w:hAnsi="Times New Roman" w:cs="Times New Roman"/>
          <w:i/>
          <w:sz w:val="24"/>
        </w:rPr>
      </w:pPr>
      <w:r>
        <w:rPr>
          <w:rFonts w:hint="default" w:ascii="Times New Roman" w:hAnsi="Times New Roman" w:cs="Times New Roman"/>
          <w:i/>
          <w:sz w:val="24"/>
        </w:rPr>
        <w:t>10 minutes to pandas</w:t>
      </w:r>
      <w:r>
        <w:rPr>
          <w:rFonts w:hint="default" w:ascii="Times New Roman" w:hAnsi="Times New Roman" w:cs="Times New Roman"/>
          <w:i/>
          <w:sz w:val="24"/>
          <w:lang w:val="en-US"/>
        </w:rPr>
        <w:t xml:space="preserve"> </w:t>
      </w:r>
      <w:r>
        <w:rPr>
          <w:rFonts w:hint="default" w:ascii="Times New Roman" w:hAnsi="Times New Roman" w:cs="Times New Roman"/>
          <w:i/>
          <w:color w:val="0000FF"/>
          <w:spacing w:val="6"/>
          <w:sz w:val="24"/>
        </w:rPr>
        <w:t>https://pandas.pydata.org/docs/user_guide/10min.html</w:t>
      </w:r>
    </w:p>
    <w:p>
      <w:pPr>
        <w:pStyle w:val="17"/>
        <w:numPr>
          <w:ilvl w:val="0"/>
          <w:numId w:val="12"/>
        </w:numPr>
        <w:tabs>
          <w:tab w:val="left" w:pos="821"/>
        </w:tabs>
        <w:spacing w:before="0" w:after="0" w:line="240" w:lineRule="auto"/>
        <w:ind w:left="821" w:right="611" w:hanging="361"/>
        <w:jc w:val="both"/>
        <w:rPr>
          <w:rFonts w:hint="default" w:ascii="Times New Roman" w:hAnsi="Times New Roman" w:cs="Times New Roman"/>
          <w:i/>
          <w:sz w:val="24"/>
        </w:rPr>
      </w:pPr>
      <w:r>
        <w:rPr>
          <w:rFonts w:hint="default" w:ascii="Times New Roman" w:hAnsi="Times New Roman" w:cs="Times New Roman"/>
          <w:i/>
          <w:spacing w:val="1"/>
          <w:sz w:val="24"/>
        </w:rPr>
        <w:t>NumPy:</w:t>
      </w:r>
      <w:r>
        <w:rPr>
          <w:rFonts w:hint="default" w:ascii="Times New Roman" w:hAnsi="Times New Roman" w:cs="Times New Roman"/>
          <w:i/>
          <w:spacing w:val="1"/>
          <w:sz w:val="24"/>
          <w:lang w:val="en-US"/>
        </w:rPr>
        <w:t xml:space="preserve"> </w:t>
      </w:r>
      <w:r>
        <w:rPr>
          <w:rFonts w:hint="default" w:ascii="Times New Roman" w:hAnsi="Times New Roman" w:cs="Times New Roman"/>
          <w:i/>
          <w:spacing w:val="1"/>
          <w:sz w:val="24"/>
        </w:rPr>
        <w:t>the absolute basics for beginners</w:t>
      </w:r>
      <w:r>
        <w:rPr>
          <w:rFonts w:hint="default" w:ascii="Times New Roman" w:hAnsi="Times New Roman" w:cs="Times New Roman"/>
          <w:i/>
          <w:sz w:val="24"/>
        </w:rPr>
        <w:t>.</w:t>
      </w:r>
      <w:r>
        <w:rPr>
          <w:rFonts w:hint="default" w:ascii="Times New Roman" w:hAnsi="Times New Roman" w:cs="Times New Roman"/>
          <w:i/>
          <w:spacing w:val="1"/>
          <w:sz w:val="24"/>
        </w:rPr>
        <w:t xml:space="preserve"> </w:t>
      </w:r>
      <w:r>
        <w:rPr>
          <w:rFonts w:hint="default" w:ascii="Times New Roman" w:hAnsi="Times New Roman" w:cs="Times New Roman"/>
          <w:i/>
          <w:color w:val="0000FF"/>
          <w:spacing w:val="1"/>
          <w:sz w:val="24"/>
        </w:rPr>
        <w:t>https://numpy.org/doc/stable/user/absolute_beginners.html</w:t>
      </w:r>
    </w:p>
    <w:p>
      <w:pPr>
        <w:pStyle w:val="17"/>
        <w:numPr>
          <w:ilvl w:val="0"/>
          <w:numId w:val="12"/>
        </w:numPr>
        <w:tabs>
          <w:tab w:val="left" w:pos="821"/>
        </w:tabs>
        <w:spacing w:before="0" w:after="0" w:line="240" w:lineRule="auto"/>
        <w:ind w:left="821" w:right="615" w:hanging="361"/>
        <w:jc w:val="both"/>
        <w:rPr>
          <w:rFonts w:hint="default" w:ascii="Times New Roman" w:hAnsi="Times New Roman" w:cs="Times New Roman"/>
          <w:i/>
          <w:sz w:val="24"/>
        </w:rPr>
      </w:pPr>
      <w:r>
        <w:rPr>
          <w:rFonts w:hint="default" w:ascii="Times New Roman" w:hAnsi="Times New Roman" w:cs="Times New Roman"/>
          <w:i/>
          <w:sz w:val="24"/>
        </w:rPr>
        <w:t>Scikit Learn Tutorial</w:t>
      </w:r>
      <w:r>
        <w:rPr>
          <w:rFonts w:hint="default" w:ascii="Times New Roman" w:hAnsi="Times New Roman" w:cs="Times New Roman"/>
          <w:i/>
          <w:sz w:val="24"/>
          <w:lang w:val="en-US"/>
        </w:rPr>
        <w:t xml:space="preserve"> : </w:t>
      </w:r>
      <w:r>
        <w:rPr>
          <w:rFonts w:hint="default" w:ascii="Times New Roman" w:hAnsi="Times New Roman" w:cs="Times New Roman"/>
          <w:i/>
          <w:color w:val="0000FF"/>
          <w:spacing w:val="1"/>
          <w:sz w:val="24"/>
        </w:rPr>
        <w:fldChar w:fldCharType="begin"/>
      </w:r>
      <w:r>
        <w:rPr>
          <w:rFonts w:hint="default" w:ascii="Times New Roman" w:hAnsi="Times New Roman" w:cs="Times New Roman"/>
          <w:i/>
          <w:color w:val="0000FF"/>
          <w:spacing w:val="1"/>
          <w:sz w:val="24"/>
        </w:rPr>
        <w:instrText xml:space="preserve"> HYPERLINK "https://www.tutorialspoint.com/scikit_learn/index.htm" </w:instrText>
      </w:r>
      <w:r>
        <w:rPr>
          <w:rFonts w:hint="default" w:ascii="Times New Roman" w:hAnsi="Times New Roman" w:cs="Times New Roman"/>
          <w:i/>
          <w:color w:val="0000FF"/>
          <w:spacing w:val="1"/>
          <w:sz w:val="24"/>
        </w:rPr>
        <w:fldChar w:fldCharType="separate"/>
      </w:r>
      <w:r>
        <w:rPr>
          <w:rStyle w:val="12"/>
          <w:rFonts w:hint="default" w:ascii="Times New Roman" w:hAnsi="Times New Roman" w:cs="Times New Roman"/>
          <w:i/>
          <w:color w:val="0000FF"/>
          <w:spacing w:val="1"/>
          <w:sz w:val="24"/>
        </w:rPr>
        <w:t>https://www.tutorialspoint.com/scikit_learn/index.htm</w:t>
      </w:r>
      <w:r>
        <w:rPr>
          <w:rFonts w:hint="default" w:ascii="Times New Roman" w:hAnsi="Times New Roman" w:cs="Times New Roman"/>
          <w:i/>
          <w:color w:val="0000FF"/>
          <w:spacing w:val="1"/>
          <w:sz w:val="24"/>
        </w:rPr>
        <w:fldChar w:fldCharType="end"/>
      </w:r>
    </w:p>
    <w:p>
      <w:pPr>
        <w:pStyle w:val="17"/>
        <w:numPr>
          <w:ilvl w:val="0"/>
          <w:numId w:val="12"/>
        </w:numPr>
        <w:tabs>
          <w:tab w:val="left" w:pos="821"/>
        </w:tabs>
        <w:spacing w:before="0" w:after="0" w:line="240" w:lineRule="auto"/>
        <w:ind w:left="821" w:right="615" w:hanging="361"/>
        <w:jc w:val="both"/>
        <w:rPr>
          <w:rFonts w:hint="default" w:ascii="Times New Roman" w:hAnsi="Times New Roman" w:cs="Times New Roman"/>
          <w:i/>
          <w:sz w:val="24"/>
        </w:rPr>
      </w:pPr>
      <w:r>
        <w:rPr>
          <w:rFonts w:hint="default" w:ascii="Times New Roman" w:hAnsi="Times New Roman" w:cs="Times New Roman"/>
          <w:i/>
          <w:sz w:val="24"/>
        </w:rPr>
        <w:t>Machine Learning Mastery</w:t>
      </w:r>
      <w:r>
        <w:rPr>
          <w:rFonts w:hint="default" w:ascii="Times New Roman" w:hAnsi="Times New Roman" w:cs="Times New Roman"/>
          <w:i/>
          <w:sz w:val="24"/>
          <w:lang w:val="en-US"/>
        </w:rPr>
        <w:t xml:space="preserve"> :</w:t>
      </w:r>
      <w:r>
        <w:rPr>
          <w:rFonts w:hint="default" w:ascii="Times New Roman" w:hAnsi="Times New Roman" w:cs="Times New Roman"/>
          <w:i/>
          <w:sz w:val="24"/>
          <w:lang w:val="en-US"/>
        </w:rPr>
        <w:fldChar w:fldCharType="begin"/>
      </w:r>
      <w:r>
        <w:rPr>
          <w:rFonts w:hint="default" w:ascii="Times New Roman" w:hAnsi="Times New Roman" w:cs="Times New Roman"/>
          <w:i/>
          <w:sz w:val="24"/>
          <w:lang w:val="en-US"/>
        </w:rPr>
        <w:instrText xml:space="preserve"> HYPERLINK "https://machinelearningmastery.com/" </w:instrText>
      </w:r>
      <w:r>
        <w:rPr>
          <w:rFonts w:hint="default" w:ascii="Times New Roman" w:hAnsi="Times New Roman" w:cs="Times New Roman"/>
          <w:i/>
          <w:sz w:val="24"/>
          <w:lang w:val="en-US"/>
        </w:rPr>
        <w:fldChar w:fldCharType="separate"/>
      </w:r>
      <w:r>
        <w:rPr>
          <w:rStyle w:val="12"/>
          <w:rFonts w:hint="default" w:ascii="Times New Roman" w:hAnsi="Times New Roman" w:cs="Times New Roman"/>
          <w:i/>
          <w:sz w:val="24"/>
          <w:lang w:val="en-US"/>
        </w:rPr>
        <w:t xml:space="preserve"> https://machinelearningmastery.com/</w:t>
      </w:r>
      <w:r>
        <w:rPr>
          <w:rFonts w:hint="default" w:ascii="Times New Roman" w:hAnsi="Times New Roman" w:cs="Times New Roman"/>
          <w:i/>
          <w:sz w:val="24"/>
          <w:lang w:val="en-US"/>
        </w:rPr>
        <w:fldChar w:fldCharType="end"/>
      </w:r>
    </w:p>
    <w:p>
      <w:pPr>
        <w:pStyle w:val="17"/>
        <w:numPr>
          <w:ilvl w:val="0"/>
          <w:numId w:val="12"/>
        </w:numPr>
        <w:tabs>
          <w:tab w:val="left" w:pos="821"/>
        </w:tabs>
        <w:spacing w:before="0" w:after="0" w:line="240" w:lineRule="auto"/>
        <w:ind w:left="821" w:right="615" w:hanging="361"/>
        <w:jc w:val="both"/>
        <w:rPr>
          <w:rFonts w:hint="default" w:ascii="Times New Roman" w:hAnsi="Times New Roman" w:cs="Times New Roman"/>
          <w:i/>
          <w:sz w:val="24"/>
        </w:rPr>
      </w:pPr>
      <w:r>
        <w:rPr>
          <w:rFonts w:hint="default" w:ascii="Times New Roman" w:hAnsi="Times New Roman" w:cs="Times New Roman"/>
          <w:i/>
          <w:sz w:val="24"/>
          <w:lang w:val="en-US"/>
        </w:rPr>
        <w:t xml:space="preserve">Stack Overflow : </w:t>
      </w:r>
      <w:r>
        <w:rPr>
          <w:rFonts w:hint="default" w:ascii="Times New Roman" w:hAnsi="Times New Roman" w:cs="Times New Roman"/>
          <w:i/>
          <w:sz w:val="24"/>
          <w:lang w:val="en-US"/>
        </w:rPr>
        <w:fldChar w:fldCharType="begin"/>
      </w:r>
      <w:r>
        <w:rPr>
          <w:rFonts w:hint="default" w:ascii="Times New Roman" w:hAnsi="Times New Roman" w:cs="Times New Roman"/>
          <w:i/>
          <w:sz w:val="24"/>
          <w:lang w:val="en-US"/>
        </w:rPr>
        <w:instrText xml:space="preserve"> HYPERLINK "https://stackoverflow.com/" </w:instrText>
      </w:r>
      <w:r>
        <w:rPr>
          <w:rFonts w:hint="default" w:ascii="Times New Roman" w:hAnsi="Times New Roman" w:cs="Times New Roman"/>
          <w:i/>
          <w:sz w:val="24"/>
          <w:lang w:val="en-US"/>
        </w:rPr>
        <w:fldChar w:fldCharType="separate"/>
      </w:r>
      <w:r>
        <w:rPr>
          <w:rStyle w:val="12"/>
          <w:rFonts w:hint="default" w:ascii="Times New Roman" w:hAnsi="Times New Roman" w:cs="Times New Roman"/>
          <w:i/>
          <w:sz w:val="24"/>
          <w:lang w:val="en-US"/>
        </w:rPr>
        <w:t>https://stackoverflow.com/</w:t>
      </w:r>
      <w:r>
        <w:rPr>
          <w:rFonts w:hint="default" w:ascii="Times New Roman" w:hAnsi="Times New Roman" w:cs="Times New Roman"/>
          <w:i/>
          <w:sz w:val="24"/>
          <w:lang w:val="en-US"/>
        </w:rPr>
        <w:fldChar w:fldCharType="end"/>
      </w:r>
    </w:p>
    <w:p>
      <w:pPr>
        <w:pStyle w:val="17"/>
        <w:numPr>
          <w:ilvl w:val="0"/>
          <w:numId w:val="12"/>
        </w:numPr>
        <w:tabs>
          <w:tab w:val="left" w:pos="821"/>
        </w:tabs>
        <w:spacing w:before="135" w:after="0" w:line="240" w:lineRule="auto"/>
        <w:ind w:left="821" w:right="611" w:hanging="361"/>
        <w:jc w:val="both"/>
        <w:rPr>
          <w:rFonts w:hint="default" w:ascii="Times New Roman" w:hAnsi="Times New Roman" w:cs="Times New Roman"/>
          <w:i/>
          <w:sz w:val="24"/>
        </w:rPr>
      </w:pPr>
      <w:r>
        <w:rPr>
          <w:rFonts w:hint="default" w:ascii="Times New Roman" w:hAnsi="Times New Roman" w:cs="Times New Roman"/>
          <w:b/>
          <w:sz w:val="24"/>
        </w:rPr>
        <w:t xml:space="preserve">Company Website: </w:t>
      </w:r>
      <w:r>
        <w:rPr>
          <w:rFonts w:hint="default" w:ascii="Times New Roman" w:hAnsi="Times New Roman" w:cs="Times New Roman"/>
          <w:i/>
          <w:sz w:val="24"/>
        </w:rPr>
        <w:t>Atomic Energy of India</w:t>
      </w:r>
      <w:r>
        <w:rPr>
          <w:rFonts w:hint="default" w:ascii="Times New Roman" w:hAnsi="Times New Roman" w:cs="Times New Roman"/>
          <w:i/>
          <w:sz w:val="24"/>
          <w:lang w:val="en-US"/>
        </w:rPr>
        <w:tab/>
      </w:r>
      <w:r>
        <w:rPr>
          <w:rFonts w:hint="default" w:ascii="Times New Roman" w:hAnsi="Times New Roman" w:cs="Times New Roman"/>
          <w:i/>
          <w:sz w:val="24"/>
        </w:rPr>
        <w:t xml:space="preserve"> Government, D. O. (n.d.). Raja Ramanna</w:t>
      </w:r>
      <w:r>
        <w:rPr>
          <w:rFonts w:hint="default" w:ascii="Times New Roman" w:hAnsi="Times New Roman" w:cs="Times New Roman"/>
          <w:i/>
          <w:spacing w:val="-57"/>
          <w:sz w:val="24"/>
        </w:rPr>
        <w:t xml:space="preserve"> </w:t>
      </w:r>
      <w:r>
        <w:rPr>
          <w:rFonts w:hint="default" w:ascii="Times New Roman" w:hAnsi="Times New Roman" w:cs="Times New Roman"/>
          <w:i/>
          <w:sz w:val="24"/>
        </w:rPr>
        <w:t>Centre for Advanced Technology. Raja Ramanna Centre for Advanced Technology.</w:t>
      </w:r>
      <w:r>
        <w:rPr>
          <w:rFonts w:hint="default" w:ascii="Times New Roman" w:hAnsi="Times New Roman" w:cs="Times New Roman"/>
          <w:i/>
          <w:color w:val="0000FF"/>
          <w:spacing w:val="1"/>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"https://www.rrcat.gov.in/" \h </w:instrText>
      </w:r>
      <w:r>
        <w:rPr>
          <w:rFonts w:hint="default" w:ascii="Times New Roman" w:hAnsi="Times New Roman" w:cs="Times New Roman"/>
        </w:rPr>
        <w:fldChar w:fldCharType="separate"/>
      </w:r>
      <w:r>
        <w:rPr>
          <w:rFonts w:hint="default" w:ascii="Times New Roman" w:hAnsi="Times New Roman" w:cs="Times New Roman"/>
          <w:i/>
          <w:color w:val="0000FF"/>
          <w:sz w:val="24"/>
          <w:u w:val="single" w:color="0000FF"/>
        </w:rPr>
        <w:t>https://www.rrcat.gov.in/</w:t>
      </w:r>
      <w:r>
        <w:rPr>
          <w:rFonts w:hint="default" w:ascii="Times New Roman" w:hAnsi="Times New Roman" w:cs="Times New Roman"/>
          <w:i/>
          <w:color w:val="0000FF"/>
          <w:sz w:val="24"/>
          <w:u w:val="single" w:color="0000FF"/>
        </w:rPr>
        <w:fldChar w:fldCharType="end"/>
      </w:r>
    </w:p>
    <w:p>
      <w:pPr>
        <w:spacing w:after="0" w:line="240" w:lineRule="auto"/>
        <w:jc w:val="both"/>
        <w:rPr>
          <w:rFonts w:hint="default" w:ascii="Times New Roman" w:hAnsi="Times New Roman" w:cs="Times New Roman"/>
          <w:sz w:val="24"/>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before="10" w:line="240" w:lineRule="auto"/>
        <w:rPr>
          <w:rFonts w:hint="default" w:ascii="Times New Roman" w:hAnsi="Times New Roman" w:cs="Times New Roman"/>
          <w:i/>
          <w:sz w:val="26"/>
        </w:rPr>
      </w:pPr>
    </w:p>
    <w:p>
      <w:pPr>
        <w:pStyle w:val="2"/>
        <w:spacing w:line="240" w:lineRule="auto"/>
        <w:ind w:left="0" w:right="643"/>
        <w:jc w:val="right"/>
        <w:rPr>
          <w:rFonts w:hint="default" w:ascii="Times New Roman" w:hAnsi="Times New Roman" w:cs="Times New Roman"/>
        </w:rPr>
      </w:pPr>
      <w:r>
        <w:rPr>
          <w:rFonts w:hint="default" w:ascii="Times New Roman" w:hAnsi="Times New Roman" w:cs="Times New Roman"/>
        </w:rPr>
        <w:t>Appendices</w:t>
      </w:r>
    </w:p>
    <w:p>
      <w:pPr>
        <w:pStyle w:val="8"/>
        <w:spacing w:before="4" w:line="240" w:lineRule="auto"/>
        <w:rPr>
          <w:rFonts w:hint="default" w:ascii="Times New Roman" w:hAnsi="Times New Roman" w:cs="Times New Roman"/>
          <w:b/>
          <w:sz w:val="14"/>
        </w:rPr>
      </w:pPr>
      <w:r>
        <w:rPr>
          <w:rFonts w:hint="default" w:ascii="Times New Roman" w:hAnsi="Times New Roman" w:eastAsia="Times New Roman" w:cs="Times New Roman"/>
          <w:sz w:val="24"/>
          <w:szCs w:val="24"/>
          <w:lang w:val="en-US" w:eastAsia="en-US" w:bidi="ar-SA"/>
        </w:rPr>
        <w:pict>
          <v:shape id="_x0000_s1055" o:spid="_x0000_s1055" o:spt="75" type="#_x0000_t75" style="position:absolute;left:0pt;margin-left:72pt;margin-top:10.2pt;height:3.2pt;width:452.05pt;mso-position-horizontal-relative:page;mso-wrap-distance-bottom:0pt;mso-wrap-distance-top:0pt;z-index:251669504;mso-width-relative:page;mso-height-relative:page;" fillcolor="#FFFFFF" filled="f" o:preferrelative="t" stroked="f" coordsize="21600,21600">
            <v:path/>
            <v:fill on="f" color2="#FFFFFF" focussize="0,0"/>
            <v:stroke on="f"/>
            <v:imagedata r:id="rId25" gain="65536f" blacklevel="0f" gamma="0" o:title=""/>
            <o:lock v:ext="edit" position="f" selection="f" grouping="f" rotation="f" cropping="f" text="f" aspectratio="t"/>
            <w10:wrap type="topAndBottom"/>
          </v:shape>
        </w:pict>
      </w: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cs="Times New Roman"/>
          <w:b/>
          <w:sz w:val="20"/>
        </w:rPr>
      </w:pPr>
    </w:p>
    <w:p>
      <w:pPr>
        <w:pStyle w:val="8"/>
        <w:spacing w:line="240" w:lineRule="auto"/>
        <w:rPr>
          <w:rFonts w:hint="default" w:ascii="Times New Roman" w:hAnsi="Times New Roman" w:eastAsia="Times New Roman" w:cs="Times New Roman"/>
          <w:b/>
          <w:bCs/>
          <w:sz w:val="30"/>
          <w:szCs w:val="30"/>
          <w:u w:val="single"/>
          <w:lang w:val="en-US" w:eastAsia="en-US" w:bidi="ar-SA"/>
        </w:rPr>
      </w:pPr>
      <w:r>
        <w:rPr>
          <w:rFonts w:hint="default" w:ascii="Times New Roman" w:hAnsi="Times New Roman" w:eastAsia="Times New Roman" w:cs="Times New Roman"/>
          <w:b/>
          <w:bCs/>
          <w:sz w:val="30"/>
          <w:szCs w:val="30"/>
          <w:u w:val="single"/>
          <w:lang w:val="en-US" w:eastAsia="en-US" w:bidi="ar-SA"/>
        </w:rPr>
        <w:t>Code for the main architecture of Neural Network</w:t>
      </w:r>
      <w:r>
        <w:rPr>
          <w:rFonts w:hint="default" w:cs="Times New Roman"/>
          <w:b/>
          <w:bCs/>
          <w:sz w:val="30"/>
          <w:szCs w:val="30"/>
          <w:u w:val="single"/>
          <w:lang w:val="en-US" w:eastAsia="en-US" w:bidi="ar-SA"/>
        </w:rPr>
        <w:t xml:space="preserve"> (saving model by model)</w:t>
      </w:r>
    </w:p>
    <w:p>
      <w:pPr>
        <w:pStyle w:val="8"/>
        <w:spacing w:before="9" w:line="240" w:lineRule="auto"/>
        <w:rPr>
          <w:rFonts w:hint="default" w:ascii="Times New Roman" w:hAnsi="Times New Roman" w:cs="Times New Roman"/>
          <w:sz w:val="10"/>
          <w:lang w:val="en-US"/>
        </w:rPr>
      </w:pPr>
    </w:p>
    <w:p>
      <w:pPr>
        <w:pStyle w:val="8"/>
        <w:spacing w:line="240" w:lineRule="auto"/>
        <w:ind w:left="460" w:right="644"/>
        <w:jc w:val="both"/>
        <w:rPr>
          <w:rFonts w:hint="default" w:ascii="Times New Roman" w:hAnsi="Times New Roman" w:cs="Times New Roman"/>
          <w:spacing w:val="-1"/>
          <w:lang w:val="en-US"/>
        </w:rPr>
      </w:pPr>
    </w:p>
    <w:p>
      <w:pPr>
        <w:pStyle w:val="8"/>
        <w:spacing w:line="240" w:lineRule="auto"/>
        <w:ind w:left="460" w:right="644"/>
        <w:jc w:val="both"/>
        <w:rPr>
          <w:rFonts w:hint="default" w:ascii="Times New Roman" w:hAnsi="Times New Roman" w:cs="Times New Roman"/>
          <w:spacing w:val="-1"/>
          <w:lang w:val="en-US"/>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import tensorflow as tf</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import pandas as pd</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import numpy as np</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from sklearn.model_selection import train_test_split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from sklearn.preprocessing import MinMaxScaler</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import matplotlib.pyplot as plt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import time</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from pickle import dump</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start_time = time.time()</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scaler=MinMaxScaler()</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data = pd.read_csv(r'C:\Users\Acer\Desktop\pavas_indus\DATA\combined-csv-files.csv');</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inputs = data.iloc[:,0:1]</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print(inputs)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output=[]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for output_column in range(27, 115):</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outputs = data.iloc[:, output_column:output_column+1]</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outputs = scaler.fit_transform(outputs)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output.append(outputs)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print(outputs)</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#scaler = StandardScaler()</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scaled_inputs = scaler.fit_transform(inputs)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#scaled_outputs = scaler.fit_transform(outputs)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dump(scaler, open('scaler.pkl', 'wb'))</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 = tf.keras.models.Sequential()</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model.add(tf.keras.layers.Dense(1, activation='tanh', input_shape=(1,)))</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model.add(tf.keras.layers.Dense(32, activation='tanh'))</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#model.add(tf.keras.layers.Dropout(0.2))</w:t>
      </w:r>
    </w:p>
    <w:p>
      <w:pPr>
        <w:pStyle w:val="8"/>
        <w:spacing w:line="240" w:lineRule="auto"/>
        <w:ind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model.add(tf.keras.layers.Dense(10, activation='tanh'))</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#model.add(tf.keras.layers.Dropout(0.2))</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model.add(tf.keras.layers.Dense(1))</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#model.add(Dense(500, input_dim=27, activation='sigmoid'))</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#model.add(Dense(88, activation='tanh'))</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#early_stopping = tf.keras.callbacks.EarlyStopping(</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#monitor='val_loss',  patience=10, restore_best_weights=True)</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sgd_optimizer=tf.keras.optimizers.SGD(learning_rate=0.01, momentum=0.9)</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model.compile(optimizer=sgd_optimizer, loss='mse')</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for i in range (0,1):</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X_train, X_test, y_train, y_test = train_test_split(scaled_inputs, output[i], test_size=0.2, random_state=42)</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model.fit(X_train, y_train, epochs=100, batch_size=16, validation_split=0.2)</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#es = EarlyStopping(monitor='val_loss', mode    ='min', verbose=1, patience=10)</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#model.fit(X_train, y_train,validation_data=(X_test, y_test), epochs=200, batch_size=32, callbacks=[es])</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y_test = np.array(y_test)</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loss = model.evaluate(X_test, y_test)</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#scaled_predictions = model.predict(X_test)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predictions = model.predict(X_test)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#predictions = scaler.inverse_transform(scaled_predictions)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#predictions = scaler.inverse_transform(predictions)</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print("Predictions:")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print(predictions)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print(y_test)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print(predictions.shape)</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print("\nActual Outputs:")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print(y_test)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print(y_train.shape)</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model_path=r'C:\Users\Acer\Desktop\pavas indus\models\model_column_{}.keras'.format(100)</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model.save(model_path)</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print("Model for Output Column {} saved.".format(i))</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'''plt.plot(y_test)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plt.plot(predictions)</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plt.legend(["y_test", "predictions"], loc ="lower right")</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xml:space="preserve">plt.show()'''   </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 xml:space="preserve">    </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#print("\nAccuracy: {:.2f}%".format(accuracy * 100))</w:t>
      </w: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print("All models saved")</w:t>
      </w:r>
    </w:p>
    <w:p>
      <w:pPr>
        <w:pStyle w:val="8"/>
        <w:spacing w:line="240" w:lineRule="auto"/>
        <w:ind w:left="460" w:right="644"/>
        <w:jc w:val="both"/>
        <w:rPr>
          <w:rFonts w:hint="default" w:ascii="Bahnschrift Light" w:hAnsi="Bahnschrift Light" w:cs="Bahnschrift Light"/>
          <w:spacing w:val="-1"/>
          <w:lang w:val="en-US" w:eastAsia="zh-CN"/>
        </w:rPr>
      </w:pPr>
      <w:r>
        <w:rPr>
          <w:rFonts w:hint="default" w:ascii="Bahnschrift Light" w:hAnsi="Bahnschrift Light" w:cs="Bahnschrift Light"/>
          <w:spacing w:val="-1"/>
          <w:lang w:val="en-US" w:eastAsia="zh-CN"/>
        </w:rPr>
        <w:t>print("--- %s seconds ---" % (time.time() - start_time))</w:t>
      </w:r>
    </w:p>
    <w:p>
      <w:pPr>
        <w:pStyle w:val="8"/>
        <w:spacing w:line="240" w:lineRule="auto"/>
        <w:ind w:left="460" w:right="644"/>
        <w:jc w:val="both"/>
        <w:rPr>
          <w:rFonts w:hint="default" w:ascii="Bahnschrift Light" w:hAnsi="Bahnschrift Light" w:cs="Bahnschrift Light"/>
          <w:spacing w:val="-1"/>
          <w:lang w:val="en-US" w:eastAsia="zh-CN"/>
        </w:rPr>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pP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ind w:left="460" w:right="644"/>
        <w:jc w:val="both"/>
        <w:rPr>
          <w:rFonts w:hint="default" w:ascii="Bahnschrift Light" w:hAnsi="Bahnschrift Light" w:cs="Bahnschrift Light"/>
          <w:spacing w:val="-1"/>
          <w:lang w:val="en-US" w:eastAsia="zh-CN"/>
        </w:rPr>
      </w:pPr>
    </w:p>
    <w:p>
      <w:pPr>
        <w:pStyle w:val="8"/>
        <w:spacing w:line="240" w:lineRule="auto"/>
        <w:rPr>
          <w:rFonts w:hint="default" w:ascii="Times New Roman" w:hAnsi="Times New Roman" w:eastAsia="Times New Roman" w:cs="Times New Roman"/>
          <w:b/>
          <w:bCs/>
          <w:sz w:val="30"/>
          <w:szCs w:val="30"/>
          <w:u w:val="single"/>
          <w:lang w:val="en-US" w:eastAsia="en-US" w:bidi="ar-SA"/>
        </w:rPr>
      </w:pPr>
      <w:r>
        <w:rPr>
          <w:rFonts w:hint="default" w:ascii="Times New Roman" w:hAnsi="Times New Roman" w:eastAsia="Times New Roman" w:cs="Times New Roman"/>
          <w:b/>
          <w:bCs/>
          <w:sz w:val="30"/>
          <w:szCs w:val="30"/>
          <w:u w:val="single"/>
          <w:lang w:val="en-US" w:eastAsia="en-US" w:bidi="ar-SA"/>
        </w:rPr>
        <w:t>Code for prediction of new</w:t>
      </w:r>
      <w:r>
        <w:rPr>
          <w:rFonts w:hint="default" w:cs="Times New Roman"/>
          <w:b/>
          <w:bCs/>
          <w:sz w:val="30"/>
          <w:szCs w:val="30"/>
          <w:u w:val="single"/>
          <w:lang w:val="en-US" w:eastAsia="en-US" w:bidi="ar-SA"/>
        </w:rPr>
        <w:t xml:space="preserve"> test</w:t>
      </w:r>
      <w:r>
        <w:rPr>
          <w:rFonts w:hint="default" w:ascii="Times New Roman" w:hAnsi="Times New Roman" w:eastAsia="Times New Roman" w:cs="Times New Roman"/>
          <w:b/>
          <w:bCs/>
          <w:sz w:val="30"/>
          <w:szCs w:val="30"/>
          <w:u w:val="single"/>
          <w:lang w:val="en-US" w:eastAsia="en-US" w:bidi="ar-SA"/>
        </w:rPr>
        <w:t xml:space="preserve"> data </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tensorflow as tf</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pandas as pd</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numpy as np</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from sklearn.metrics import mean_squared_error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from sklearn.preprocessing import StandardScaler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matplotlib.pyplot as plt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from sklearn.preprocessing import MinMaxScaler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csv</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from pickle import load</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new_data= pd.read_csv</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(r'C:\Users\Acer\Desktop\dummydata\mps_PL_6jun23.csv')</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new_inputs = new_data.iloc[:, 5:6]</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scaler = load(open('scaler.pkl', 'rb'))</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scaled_new_inputs = scaler.fit_transform(new_inputs)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diff=[]</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for i in range(0, 88):</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model=tf.keras.models.load_model(r'C:\Users\Acer\Desktop\pavas indus\models\model_column_{}.keras'.format(i))</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#print("model loaded successfully")</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new_predictions = model.predict(scaled_new_inputs)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 the 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print("New 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print(new_predictions)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#print(new_predictions.shape)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predictions_df = pd.DataFrame(new_predictions)  </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predictions_df.to_csv(r'C:\Users\Acer\Desktop\pavas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indus\outputs\output_{}.csv'.format(i)</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,index=False,header=None)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print(r"File saved_{}".format(i))</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predictions_df = pd.read_csv(r'C:\Users\Acer\Desktop\pavas indus\outputs\output_{}.csv'.format(i),header=None) </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real_output_df=pd.read_csv(r'C:\Users\Acer\Desktop\final_pavas\mps_PL_6jun23.csv',header=None).iloc[:, 34+i:34+i+1]</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scaler.inverse_transform(predictions_df)</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temp=[]</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for i in range(0,743):</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temp.append(real_output_df.iat[i,0]-predictions_df.iat[i,0])</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diff.append(temp)</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with open(r"C:\Users\Acer\Desktop\pavas indus\error1.csv","w") as my_csv:</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newarray = csv.writer(my_csv,delimiter=',')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newarray.writerows(diff)</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print("Error file saved")   </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#error_df = real_output_df.subtract(predictions_df)</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#print(error_df)</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r>
        <w:rPr>
          <w:rFonts w:hint="default" w:cs="Times New Roman"/>
          <w:b/>
          <w:bCs/>
          <w:sz w:val="30"/>
          <w:szCs w:val="30"/>
          <w:u w:val="single"/>
          <w:lang w:val="en-US" w:eastAsia="en-US" w:bidi="ar-SA"/>
        </w:rPr>
        <w:t>Code to find predicted values above threshold value</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csv</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def find(file_path, threshold):</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row_column_indices =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with open(file_path, newline='') as csvfile: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reader = csv.reader(csvfile)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for row_idx, row in enumerate(reader):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for col_idx, value in enumerate(row):</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if float(value) &gt; threshold:</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row_column_indices.append((row_idx + 1, col_idx + 1))</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return row_column_indices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if __name__ == "__main__":</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csv_file_path = r'C:\Users\Acer\Desktop\pavas indus\error1.csv'</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threshold_value = 0.5</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result = find(csv_file_path, threshold_value)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if result: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output_filename = r'C:\Users\Acer\Desktop\pavas indus\new2.txt'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with open(output_filename, "w") as output_file: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output_file.write("Cells with values greater than 0.5 are:\n")</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for row_idx, col_idx in result: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output_file.write(f"Row: {row_idx}, Column: {col_idx}\n")</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print("Output saved")</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else: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print("No cells found.")</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p>
    <w:p>
      <w:pPr>
        <w:pStyle w:val="8"/>
        <w:spacing w:line="240" w:lineRule="auto"/>
        <w:rPr>
          <w:rFonts w:hint="default" w:cs="Times New Roman"/>
          <w:b/>
          <w:bCs/>
          <w:sz w:val="30"/>
          <w:szCs w:val="30"/>
          <w:u w:val="single"/>
          <w:lang w:val="en-US" w:eastAsia="en-US" w:bidi="ar-SA"/>
        </w:rPr>
      </w:pPr>
      <w:r>
        <w:rPr>
          <w:rFonts w:hint="default" w:cs="Times New Roman"/>
          <w:b/>
          <w:bCs/>
          <w:sz w:val="30"/>
          <w:szCs w:val="30"/>
          <w:u w:val="single"/>
          <w:lang w:val="en-US" w:eastAsia="en-US" w:bidi="ar-SA"/>
        </w:rPr>
        <w:t>Code for the main architecture of Neural Network (saving only one model)</w:t>
      </w:r>
    </w:p>
    <w:p>
      <w:pPr>
        <w:pStyle w:val="8"/>
        <w:spacing w:line="240" w:lineRule="auto"/>
        <w:rPr>
          <w:rFonts w:hint="default" w:cs="Times New Roman"/>
          <w:b/>
          <w:bCs/>
          <w:sz w:val="30"/>
          <w:szCs w:val="30"/>
          <w:u w:val="single"/>
          <w:lang w:val="en-US" w:eastAsia="en-US" w:bidi="ar-SA"/>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tensorflow as tf</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pandas as pd</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numpy as np</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from sklearn.model_selection import train_test_split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from sklearn.preprocessing import StandardScaler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import matplotlib.pyplot as plt</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data = pd.read_csv(r'C:\Users\Acer\Desktop\pavas_indus\DATA\combined-csv-files.csv');</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inputs = data.iloc[:,0:1]</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outputs = data.iloc[ :,27:]</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#print(outputs)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scaler = StandardScaler()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scaled_inputs = scaler.fit_transform(inputs)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X_train, X_test, y_train, y_test = train_test_split(scaled_inputs, outputs, test_size=0.2, random_state=42)</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 = tf.keras.models.Sequential([</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tf.keras.layers.Dense(64, activation='tanh', input_shape=(1,)),</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tf.keras.layers.Dense(32, activation='tanh'),</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tf.keras.layers.Dense(32, activation='tanh'),</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tf.keras.layers.Dense(88)</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xml:space="preserve">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#learning_rate = 0.001</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#optimizer = tf.keras.optimizers.SGD(learning_rate)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adam_optimizer=tf.keras.optimizers.Adam(learning_rate=0.001)</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model.compile(optimizer=adam_optimizer, loss='mse' , metrics='accuracy')</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#model.compile(optimizer='adam', loss='mse', metrics=['accuracy'])</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model.fit(X_train, y_train, epochs=10, batch_size=32)</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y_test = np.array(y_test)</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loss, accuracy = model.evaluate(X_test, y_test)</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Make 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#scaled_predictions = model.predict(X_test)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predictions = model.predict(X_test)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#predictions = scaler.inverse_transform(scaled_predictions)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print(predictions.shape)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print("\nActual Outputs:")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print(y_test)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print(y_train.shape)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model_path = r'C:\Users\Acer\Desktop\final_pavas\model100.keras'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model.save(model_path)</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#print("\nAccuracy: {:.2f}%".format(accuracy * 100))</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model = tf.keras.models.load_model</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(r'C:\Users\Acer\Desktop\final_pavas\model100.keras')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new_data = pd.read_csv(r'C:\Users\Acer\Desktop\new_output\mps_PL_5aug23.csv',header=None)</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new_inputs = new_data.iloc[:, 4:5]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print(new_inputs)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scaled_new_inputs = scaler.fit_transform(new_inputs)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#print(new_inputs)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predictions = model.predict(scaled_new_inputs)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Print the 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print("New 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print(predictions)</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print(predictions.shape)</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predictions_df = pd.DataFrame(predictions)</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predictions_df.to_csv(r'C:\Users\Acer\Desktop\final_pavas\9aug\9aug.csv', index=False,header=None)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print("File saved.")</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#error_df = real_output_df - predictions_df.iloc[:, 0:88]</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#error_df.to_csv('path/to/error_output.csv', index=False)</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#real_output_df = pd.read_csv(r'C:\Users\Acer\Desktop\final_pavas\mps_PL_6jun23.csv', usecols=range(33, 123))</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Load the second CSV file (predicted output)</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#predicted_output_df = pd.read_csv(r'C:\Users\Acer\Desktop\final_pavas\output.csv', usecols=range(0, 88))</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#error_df = real_output_df.subtract(predicted_output_df, axis=0)</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#error_df.to_csv(r'C:\Users\Acer\Desktop\final_pavas\error.csv', index=False)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#print("Error saved and calculated")</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old_output = pd.read_csv(r'C:\Users\Acer\Desktop\new_output\mps_PL_5aug23.csv',header=None)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new_output = pd.read_csv(r'C:\Users\Acer\Desktop\final_pavas\9aug\9aug.csv',header=None)</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plt.xlabel('Sample Number')</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plt.ylabel('Current (Ampere)')</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for i in range (0,88):</w:t>
      </w:r>
    </w:p>
    <w:p>
      <w:pPr>
        <w:pStyle w:val="8"/>
        <w:spacing w:line="240" w:lineRule="auto"/>
        <w:ind w:left="460" w:right="644"/>
        <w:jc w:val="both"/>
        <w:rPr>
          <w:rFonts w:hint="default" w:ascii="Bahnschrift Light" w:hAnsi="Bahnschrift Light" w:cs="Bahnschrift Light"/>
          <w:spacing w:val="-1"/>
          <w:lang w:val="en-US" w:eastAsia="en-US"/>
        </w:rPr>
      </w:pP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plt.plot(range(713), old_output.iloc[:713,33+i:34+i].to_numpy(), color="red", linestyle="solid")</w:t>
      </w:r>
    </w:p>
    <w:p>
      <w:pPr>
        <w:pStyle w:val="8"/>
        <w:spacing w:line="240" w:lineRule="auto"/>
        <w:ind w:left="460" w:right="644" w:firstLine="782"/>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plt.plot(range(713), new_output.iloc[:713,0+i:1+i].to_numpy(), color="blue", linestyle="solid")</w:t>
      </w:r>
    </w:p>
    <w:p>
      <w:pPr>
        <w:pStyle w:val="8"/>
        <w:spacing w:line="240" w:lineRule="auto"/>
        <w:ind w:left="460" w:right="644" w:firstLine="715" w:firstLineChars="0"/>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plt.xlabel('Sample Number')</w:t>
      </w:r>
    </w:p>
    <w:p>
      <w:pPr>
        <w:pStyle w:val="8"/>
        <w:spacing w:line="240" w:lineRule="auto"/>
        <w:ind w:left="460" w:right="644" w:firstLine="715" w:firstLineChars="0"/>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plt.ylabel('Current (Ampere)')</w:t>
      </w:r>
    </w:p>
    <w:p>
      <w:pPr>
        <w:pStyle w:val="8"/>
        <w:spacing w:line="240" w:lineRule="auto"/>
        <w:ind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ab/>
        <w:t xml:space="preserve">       plt.legend(['Actual','Predicted'])</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plt.title(f"plot between actual vs predicted for PS-{i+1} ")</w:t>
      </w:r>
    </w:p>
    <w:p>
      <w:pPr>
        <w:pStyle w:val="8"/>
        <w:spacing w:line="240" w:lineRule="auto"/>
        <w:ind w:left="460" w:right="644"/>
        <w:jc w:val="both"/>
        <w:rPr>
          <w:rFonts w:hint="default" w:ascii="Bahnschrift Light" w:hAnsi="Bahnschrift Light" w:cs="Bahnschrift Light"/>
          <w:spacing w:val="-1"/>
          <w:lang w:val="en-US" w:eastAsia="en-US"/>
        </w:rPr>
      </w:pPr>
      <w:r>
        <w:rPr>
          <w:rFonts w:hint="default" w:ascii="Bahnschrift Light" w:hAnsi="Bahnschrift Light" w:cs="Bahnschrift Light"/>
          <w:spacing w:val="-1"/>
          <w:lang w:val="en-US" w:eastAsia="en-US"/>
        </w:rPr>
        <w:t>           plt.show()</w:t>
      </w:r>
    </w:p>
    <w:p>
      <w:pPr>
        <w:pStyle w:val="8"/>
        <w:spacing w:line="240" w:lineRule="auto"/>
        <w:ind w:left="460" w:right="644" w:firstLine="715" w:firstLineChars="0"/>
        <w:jc w:val="both"/>
        <w:rPr>
          <w:rFonts w:hint="default" w:ascii="Times New Roman" w:hAnsi="Times New Roman" w:cs="Times New Roman"/>
          <w:spacing w:val="-1"/>
          <w:lang w:val="en-US" w:eastAsia="en-US"/>
        </w:rPr>
      </w:pPr>
    </w:p>
    <w:p>
      <w:pPr>
        <w:pStyle w:val="8"/>
        <w:spacing w:line="240" w:lineRule="auto"/>
        <w:ind w:left="460" w:right="644" w:firstLine="715" w:firstLineChars="0"/>
        <w:jc w:val="both"/>
        <w:rPr>
          <w:rFonts w:hint="default" w:ascii="Times New Roman" w:hAnsi="Times New Roman" w:cs="Times New Roman"/>
          <w:spacing w:val="-1"/>
          <w:lang w:val="en-US" w:eastAsia="en-US"/>
        </w:rPr>
      </w:pPr>
    </w:p>
    <w:sectPr>
      <w:pgSz w:w="11910" w:h="16840"/>
      <w:pgMar w:top="940" w:right="820" w:bottom="1180" w:left="1340" w:header="711" w:footer="998" w:gutter="0"/>
      <w:pgBorders w:offsetFrom="page">
        <w:top w:val="thinThickSmallGap" w:color="000000" w:sz="12" w:space="25"/>
        <w:left w:val="thinThickSmallGap" w:color="000000" w:sz="12" w:space="25"/>
        <w:bottom w:val="thickThinSmallGap" w:color="000000" w:sz="12" w:space="24"/>
        <w:right w:val="thickThinSmallGap" w:color="000000" w:sz="12" w:space="25"/>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9060101010101"/>
    <w:charset w:val="86"/>
    <w:family w:val="auto"/>
    <w:pitch w:val="default"/>
    <w:sig w:usb0="00000000" w:usb1="00000000" w:usb2="00000016" w:usb3="00000000" w:csb0="00040001" w:csb1="00000000"/>
  </w:font>
  <w:font w:name="Symbol">
    <w:panose1 w:val="05050102010706020507"/>
    <w:charset w:val="02"/>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Bahnschrift Light">
    <w:panose1 w:val="020B0502040204020203"/>
    <w:charset w:val="00"/>
    <w:family w:val="auto"/>
    <w:pitch w:val="default"/>
    <w:sig w:usb0="A00002C7" w:usb1="00000002"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3" o:spid="_x0000_s2051" o:spt="202" type="#_x0000_t202" style="position:absolute;left:0pt;margin-left:300.2pt;margin-top:730.6pt;height:13.05pt;width:11.8pt;mso-position-horizontal-relative:page;mso-position-vertical-relative:page;z-index:-251655168;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 ROMAN </w:instrText>
                </w:r>
                <w:r>
                  <w:fldChar w:fldCharType="separate"/>
                </w:r>
                <w:r>
                  <w:t>II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6" o:spid="_x0000_s2053" o:spt="202" type="#_x0000_t202" style="position:absolute;left:0pt;margin-left:298.55pt;margin-top:730.6pt;height:13.05pt;width:15.25pt;mso-position-horizontal-relative:page;mso-position-vertical-relative:page;z-index:-25165312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0" w:line="245" w:lineRule="exact"/>
                  <w:ind w:left="60" w:right="0" w:firstLine="0"/>
                  <w:jc w:val="left"/>
                  <w:rPr>
                    <w:rFonts w:hint="default" w:ascii="Calibri"/>
                    <w:sz w:val="22"/>
                    <w:lang w:val="en-US"/>
                  </w:rPr>
                </w:pPr>
                <w:r>
                  <w:rPr>
                    <w:rFonts w:hint="default" w:ascii="Calibri"/>
                    <w:sz w:val="22"/>
                    <w:lang w:val="en-US"/>
                  </w:rPr>
                  <w:t>III</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11" o:spid="_x0000_s2054" o:spt="202" type="#_x0000_t202" style="position:absolute;left:0pt;margin-left:298.75pt;margin-top:730.6pt;height:13.05pt;width:14.75pt;mso-position-horizontal-relative:page;mso-position-vertical-relative:page;z-index:-251652096;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 ROMAN </w:instrText>
                </w:r>
                <w:r>
                  <w:fldChar w:fldCharType="separate"/>
                </w:r>
                <w:r>
                  <w:t>IX</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13" o:spid="_x0000_s2056" o:spt="202" type="#_x0000_t202" style="position:absolute;left:0pt;margin-left:291.8pt;margin-top:781pt;height:13.05pt;width:11.6pt;mso-position-horizontal-relative:page;mso-position-vertical-relative:page;z-index:-251650048;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0" w:line="245" w:lineRule="exact"/>
                  <w:ind w:left="60" w:right="0" w:firstLine="0"/>
                  <w:jc w:val="left"/>
                  <w:rPr>
                    <w:rFonts w:ascii="Calibri"/>
                    <w:sz w:val="22"/>
                  </w:rPr>
                </w:pPr>
                <w:r>
                  <w:fldChar w:fldCharType="begin"/>
                </w:r>
                <w:r>
                  <w:rPr>
                    <w:rFonts w:ascii="Calibri"/>
                    <w:w w:val="100"/>
                    <w:sz w:val="22"/>
                  </w:rPr>
                  <w:instrText xml:space="preserve"> PAGE </w:instrText>
                </w:r>
                <w:r>
                  <w:fldChar w:fldCharType="separate"/>
                </w:r>
                <w:r>
                  <w:t>1</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15" o:spid="_x0000_s2058" o:spt="202" type="#_x0000_t202" style="position:absolute;left:0pt;margin-left:289.2pt;margin-top:781pt;height:13.05pt;width:17.05pt;mso-position-horizontal-relative:page;mso-position-vertical-relative:page;z-index:-25164800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1" o:spid="_x0000_s2049" o:spt="202" type="#_x0000_t202" style="position:absolute;left:0pt;margin-left:75.8pt;margin-top:61.2pt;height:21.95pt;width:464.55pt;mso-position-horizontal-relative:page;mso-position-vertical-relative:page;z-index:-251657216;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4"/>
                  <w:ind w:left="20" w:right="0" w:firstLine="0"/>
                  <w:jc w:val="center"/>
                  <w:rPr>
                    <w:rFonts w:hint="default"/>
                    <w:b/>
                    <w:sz w:val="36"/>
                    <w:lang w:val="en-US"/>
                  </w:rPr>
                </w:pPr>
                <w:r>
                  <w:rPr>
                    <w:rFonts w:hint="default"/>
                    <w:b/>
                    <w:sz w:val="36"/>
                    <w:lang w:val="en-US"/>
                  </w:rPr>
                  <w:t>MEDI-CAPS UNIVERSITY</w:t>
                </w:r>
              </w:p>
              <w:p>
                <w:pPr>
                  <w:spacing w:before="4"/>
                  <w:ind w:left="20" w:right="0" w:firstLine="0"/>
                  <w:jc w:val="left"/>
                  <w:rPr>
                    <w:rFonts w:hint="default"/>
                    <w:b/>
                    <w:sz w:val="36"/>
                    <w:lang w:val="en-US"/>
                  </w:rPr>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2" o:spid="_x0000_s2050" o:spt="202" type="#_x0000_t202" style="position:absolute;left:0pt;margin-left:72.9pt;margin-top:58.05pt;height:50.6pt;width:464.55pt;mso-position-horizontal-relative:page;mso-position-vertical-relative:page;z-index:-251656192;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4"/>
                  <w:ind w:left="20" w:right="0" w:firstLine="0"/>
                  <w:jc w:val="center"/>
                  <w:rPr>
                    <w:rFonts w:hint="default"/>
                    <w:b/>
                    <w:sz w:val="36"/>
                    <w:lang w:val="en-US"/>
                  </w:rPr>
                </w:pPr>
                <w:r>
                  <w:rPr>
                    <w:rFonts w:hint="default"/>
                    <w:b/>
                    <w:sz w:val="36"/>
                    <w:lang w:val="en-US"/>
                  </w:rPr>
                  <w:t>MEDI-CAPS UNIVERSITY</w:t>
                </w:r>
              </w:p>
              <w:p>
                <w:pPr>
                  <w:spacing w:before="252"/>
                  <w:ind w:left="4" w:right="94" w:firstLine="0"/>
                  <w:jc w:val="center"/>
                  <w:rPr>
                    <w:rFonts w:hint="default"/>
                    <w:b/>
                    <w:sz w:val="28"/>
                    <w:lang w:val="en-US"/>
                  </w:rPr>
                </w:pP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3"/>
      </w:rPr>
    </w:pPr>
    <w:r>
      <w:rPr>
        <w:rFonts w:ascii="Times New Roman" w:hAnsi="Times New Roman" w:eastAsia="Times New Roman" w:cs="Times New Roman"/>
        <w:sz w:val="24"/>
        <w:szCs w:val="24"/>
        <w:lang w:val="en-US" w:eastAsia="en-US" w:bidi="ar-SA"/>
      </w:rPr>
      <w:pict>
        <v:shape id="Quad Arrow 5" o:spid="_x0000_s2052" o:spt="202" type="#_x0000_t202" style="position:absolute;left:0pt;margin-left:75.8pt;margin-top:44.85pt;height:21.95pt;width:460.05pt;mso-position-horizontal-relative:page;mso-position-vertical-relative:page;z-index:-25165414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4"/>
                  <w:ind w:left="20" w:right="0" w:firstLine="0"/>
                  <w:jc w:val="left"/>
                  <w:rPr>
                    <w:b/>
                    <w:sz w:val="36"/>
                  </w:rPr>
                </w:pP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12" o:spid="_x0000_s2055" o:spt="202" type="#_x0000_t202" style="position:absolute;left:0pt;margin-left:448.2pt;margin-top:67.2pt;height:21.95pt;width:79.4pt;mso-position-horizontal-relative:page;mso-position-vertical-relative:page;z-index:-251651072;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4"/>
                  <w:ind w:left="20" w:right="0" w:firstLine="0"/>
                  <w:jc w:val="left"/>
                  <w:rPr>
                    <w:b/>
                    <w:sz w:val="36"/>
                  </w:rPr>
                </w:pPr>
                <w:r>
                  <w:rPr>
                    <w:b/>
                    <w:sz w:val="36"/>
                  </w:rPr>
                  <w:t>Chapter</w:t>
                </w:r>
                <w:r>
                  <w:rPr>
                    <w:b/>
                    <w:spacing w:val="-4"/>
                    <w:sz w:val="36"/>
                  </w:rPr>
                  <w:t xml:space="preserve"> </w:t>
                </w:r>
                <w:r>
                  <w:rPr>
                    <w:b/>
                    <w:sz w:val="36"/>
                  </w:rPr>
                  <w:t>1</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ascii="Times New Roman" w:hAnsi="Times New Roman" w:eastAsia="Times New Roman" w:cs="Times New Roman"/>
        <w:sz w:val="24"/>
        <w:szCs w:val="24"/>
        <w:lang w:val="en-US" w:eastAsia="en-US" w:bidi="ar-SA"/>
      </w:rPr>
      <w:pict>
        <v:shape id="Quad Arrow 14" o:spid="_x0000_s2057" o:spt="202" type="#_x0000_t202" style="position:absolute;left:0pt;margin-left:318.75pt;margin-top:34.5pt;height:14.25pt;width:216.4pt;mso-position-horizontal-relative:page;mso-position-vertical-relative:page;z-index:-25164902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w:txbxContent>
              <w:p>
                <w:pPr>
                  <w:spacing w:before="11"/>
                  <w:ind w:left="20" w:right="0" w:firstLine="0"/>
                  <w:jc w:val="left"/>
                  <w:rPr>
                    <w:sz w:val="22"/>
                  </w:rPr>
                </w:pPr>
                <w:r>
                  <w:rPr>
                    <w:sz w:val="22"/>
                  </w:rPr>
                  <w:t>Raja</w:t>
                </w:r>
                <w:r>
                  <w:rPr>
                    <w:spacing w:val="-4"/>
                    <w:sz w:val="22"/>
                  </w:rPr>
                  <w:t xml:space="preserve"> </w:t>
                </w:r>
                <w:r>
                  <w:rPr>
                    <w:sz w:val="22"/>
                  </w:rPr>
                  <w:t>Ramanna</w:t>
                </w:r>
                <w:r>
                  <w:rPr>
                    <w:spacing w:val="1"/>
                    <w:sz w:val="22"/>
                  </w:rPr>
                  <w:t xml:space="preserve"> </w:t>
                </w:r>
                <w:r>
                  <w:rPr>
                    <w:sz w:val="22"/>
                  </w:rPr>
                  <w:t>Centre</w:t>
                </w:r>
                <w:r>
                  <w:rPr>
                    <w:spacing w:val="-9"/>
                    <w:sz w:val="22"/>
                  </w:rPr>
                  <w:t xml:space="preserve"> </w:t>
                </w:r>
                <w:r>
                  <w:rPr>
                    <w:sz w:val="22"/>
                  </w:rPr>
                  <w:t>for</w:t>
                </w:r>
                <w:r>
                  <w:rPr>
                    <w:spacing w:val="1"/>
                    <w:sz w:val="22"/>
                  </w:rPr>
                  <w:t xml:space="preserve"> </w:t>
                </w:r>
                <w:r>
                  <w:rPr>
                    <w:sz w:val="22"/>
                  </w:rPr>
                  <w:t>Advanced</w:t>
                </w:r>
                <w:r>
                  <w:rPr>
                    <w:spacing w:val="-7"/>
                    <w:sz w:val="22"/>
                  </w:rPr>
                  <w:t xml:space="preserve"> </w:t>
                </w:r>
                <w:r>
                  <w:rPr>
                    <w:sz w:val="22"/>
                  </w:rPr>
                  <w:t>Technology</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5"/>
      <w:numFmt w:val="decimal"/>
      <w:lvlText w:val="%1"/>
      <w:lvlJc w:val="left"/>
      <w:pPr>
        <w:ind w:left="1181" w:hanging="721"/>
      </w:pPr>
      <w:rPr>
        <w:rFonts w:hint="default"/>
        <w:lang w:val="en-US" w:eastAsia="en-US" w:bidi="ar-SA"/>
      </w:rPr>
    </w:lvl>
    <w:lvl w:ilvl="1" w:tentative="0">
      <w:start w:val="1"/>
      <w:numFmt w:val="decimal"/>
      <w:lvlText w:val="%1.%2"/>
      <w:lvlJc w:val="left"/>
      <w:pPr>
        <w:ind w:left="1181" w:hanging="721"/>
      </w:pPr>
      <w:rPr>
        <w:rFonts w:hint="default" w:ascii="Times New Roman" w:hAnsi="Times New Roman" w:eastAsia="Times New Roman" w:cs="Times New Roman"/>
        <w:b/>
        <w:bCs/>
        <w:spacing w:val="-4"/>
        <w:w w:val="100"/>
        <w:sz w:val="30"/>
        <w:szCs w:val="30"/>
        <w:lang w:val="en-US" w:eastAsia="en-US" w:bidi="ar-SA"/>
      </w:rPr>
    </w:lvl>
    <w:lvl w:ilvl="2" w:tentative="0">
      <w:start w:val="1"/>
      <w:numFmt w:val="decimal"/>
      <w:lvlText w:val="%3."/>
      <w:lvlJc w:val="left"/>
      <w:pPr>
        <w:ind w:left="729" w:hanging="270"/>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3083" w:hanging="270"/>
      </w:pPr>
      <w:rPr>
        <w:rFonts w:hint="default"/>
        <w:lang w:val="en-US" w:eastAsia="en-US" w:bidi="ar-SA"/>
      </w:rPr>
    </w:lvl>
    <w:lvl w:ilvl="4" w:tentative="0">
      <w:start w:val="0"/>
      <w:numFmt w:val="bullet"/>
      <w:lvlText w:val="•"/>
      <w:lvlJc w:val="left"/>
      <w:pPr>
        <w:ind w:left="4034" w:hanging="270"/>
      </w:pPr>
      <w:rPr>
        <w:rFonts w:hint="default"/>
        <w:lang w:val="en-US" w:eastAsia="en-US" w:bidi="ar-SA"/>
      </w:rPr>
    </w:lvl>
    <w:lvl w:ilvl="5" w:tentative="0">
      <w:start w:val="0"/>
      <w:numFmt w:val="bullet"/>
      <w:lvlText w:val="•"/>
      <w:lvlJc w:val="left"/>
      <w:pPr>
        <w:ind w:left="4986" w:hanging="270"/>
      </w:pPr>
      <w:rPr>
        <w:rFonts w:hint="default"/>
        <w:lang w:val="en-US" w:eastAsia="en-US" w:bidi="ar-SA"/>
      </w:rPr>
    </w:lvl>
    <w:lvl w:ilvl="6" w:tentative="0">
      <w:start w:val="0"/>
      <w:numFmt w:val="bullet"/>
      <w:lvlText w:val="•"/>
      <w:lvlJc w:val="left"/>
      <w:pPr>
        <w:ind w:left="5937" w:hanging="270"/>
      </w:pPr>
      <w:rPr>
        <w:rFonts w:hint="default"/>
        <w:lang w:val="en-US" w:eastAsia="en-US" w:bidi="ar-SA"/>
      </w:rPr>
    </w:lvl>
    <w:lvl w:ilvl="7" w:tentative="0">
      <w:start w:val="0"/>
      <w:numFmt w:val="bullet"/>
      <w:lvlText w:val="•"/>
      <w:lvlJc w:val="left"/>
      <w:pPr>
        <w:ind w:left="6889" w:hanging="270"/>
      </w:pPr>
      <w:rPr>
        <w:rFonts w:hint="default"/>
        <w:lang w:val="en-US" w:eastAsia="en-US" w:bidi="ar-SA"/>
      </w:rPr>
    </w:lvl>
    <w:lvl w:ilvl="8" w:tentative="0">
      <w:start w:val="0"/>
      <w:numFmt w:val="bullet"/>
      <w:lvlText w:val="•"/>
      <w:lvlJc w:val="left"/>
      <w:pPr>
        <w:ind w:left="7840" w:hanging="270"/>
      </w:pPr>
      <w:rPr>
        <w:rFonts w:hint="default"/>
        <w:lang w:val="en-US" w:eastAsia="en-US" w:bidi="ar-SA"/>
      </w:rPr>
    </w:lvl>
  </w:abstractNum>
  <w:abstractNum w:abstractNumId="1">
    <w:nsid w:val="B5E306ED"/>
    <w:multiLevelType w:val="multilevel"/>
    <w:tmpl w:val="B5E306ED"/>
    <w:lvl w:ilvl="0" w:tentative="0">
      <w:start w:val="2"/>
      <w:numFmt w:val="decimal"/>
      <w:lvlText w:val="%1"/>
      <w:lvlJc w:val="left"/>
      <w:pPr>
        <w:ind w:left="551" w:hanging="451"/>
      </w:pPr>
      <w:rPr>
        <w:rFonts w:hint="default"/>
        <w:lang w:val="en-US" w:eastAsia="en-US" w:bidi="ar-SA"/>
      </w:rPr>
    </w:lvl>
    <w:lvl w:ilvl="1" w:tentative="0">
      <w:start w:val="1"/>
      <w:numFmt w:val="decimal"/>
      <w:lvlText w:val="%1.%2"/>
      <w:lvlJc w:val="left"/>
      <w:pPr>
        <w:ind w:left="551" w:hanging="451"/>
      </w:pPr>
      <w:rPr>
        <w:rFonts w:hint="default" w:ascii="Times New Roman" w:hAnsi="Times New Roman" w:eastAsia="Times New Roman" w:cs="Times New Roman"/>
        <w:b/>
        <w:bCs/>
        <w:spacing w:val="-4"/>
        <w:w w:val="100"/>
        <w:sz w:val="30"/>
        <w:szCs w:val="30"/>
        <w:lang w:val="en-US" w:eastAsia="en-US" w:bidi="ar-SA"/>
      </w:rPr>
    </w:lvl>
    <w:lvl w:ilvl="2" w:tentative="0">
      <w:start w:val="1"/>
      <w:numFmt w:val="decimal"/>
      <w:lvlText w:val="%3."/>
      <w:lvlJc w:val="left"/>
      <w:pPr>
        <w:ind w:left="821" w:hanging="361"/>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1541"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3591" w:hanging="360"/>
      </w:pPr>
      <w:rPr>
        <w:rFonts w:hint="default"/>
        <w:lang w:val="en-US" w:eastAsia="en-US" w:bidi="ar-SA"/>
      </w:rPr>
    </w:lvl>
    <w:lvl w:ilvl="5" w:tentative="0">
      <w:start w:val="0"/>
      <w:numFmt w:val="bullet"/>
      <w:lvlText w:val="•"/>
      <w:lvlJc w:val="left"/>
      <w:pPr>
        <w:ind w:left="4616" w:hanging="360"/>
      </w:pPr>
      <w:rPr>
        <w:rFonts w:hint="default"/>
        <w:lang w:val="en-US" w:eastAsia="en-US" w:bidi="ar-SA"/>
      </w:rPr>
    </w:lvl>
    <w:lvl w:ilvl="6" w:tentative="0">
      <w:start w:val="0"/>
      <w:numFmt w:val="bullet"/>
      <w:lvlText w:val="•"/>
      <w:lvlJc w:val="left"/>
      <w:pPr>
        <w:ind w:left="5642" w:hanging="360"/>
      </w:pPr>
      <w:rPr>
        <w:rFonts w:hint="default"/>
        <w:lang w:val="en-US" w:eastAsia="en-US" w:bidi="ar-SA"/>
      </w:rPr>
    </w:lvl>
    <w:lvl w:ilvl="7" w:tentative="0">
      <w:start w:val="0"/>
      <w:numFmt w:val="bullet"/>
      <w:lvlText w:val="•"/>
      <w:lvlJc w:val="left"/>
      <w:pPr>
        <w:ind w:left="6667" w:hanging="360"/>
      </w:pPr>
      <w:rPr>
        <w:rFonts w:hint="default"/>
        <w:lang w:val="en-US" w:eastAsia="en-US" w:bidi="ar-SA"/>
      </w:rPr>
    </w:lvl>
    <w:lvl w:ilvl="8" w:tentative="0">
      <w:start w:val="0"/>
      <w:numFmt w:val="bullet"/>
      <w:lvlText w:val="•"/>
      <w:lvlJc w:val="left"/>
      <w:pPr>
        <w:ind w:left="7693" w:hanging="360"/>
      </w:pPr>
      <w:rPr>
        <w:rFonts w:hint="default"/>
        <w:lang w:val="en-US" w:eastAsia="en-US" w:bidi="ar-SA"/>
      </w:rPr>
    </w:lvl>
  </w:abstractNum>
  <w:abstractNum w:abstractNumId="2">
    <w:nsid w:val="BF205925"/>
    <w:multiLevelType w:val="multilevel"/>
    <w:tmpl w:val="BF205925"/>
    <w:lvl w:ilvl="0" w:tentative="0">
      <w:start w:val="6"/>
      <w:numFmt w:val="decimal"/>
      <w:lvlText w:val="%1"/>
      <w:lvlJc w:val="left"/>
      <w:pPr>
        <w:ind w:left="885" w:hanging="366"/>
      </w:pPr>
      <w:rPr>
        <w:rFonts w:hint="default"/>
        <w:lang w:val="en-US" w:eastAsia="en-US" w:bidi="ar-SA"/>
      </w:rPr>
    </w:lvl>
    <w:lvl w:ilvl="1" w:tentative="0">
      <w:start w:val="1"/>
      <w:numFmt w:val="decimal"/>
      <w:lvlText w:val="%1.%2"/>
      <w:lvlJc w:val="left"/>
      <w:pPr>
        <w:ind w:left="885" w:hanging="366"/>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652" w:hanging="366"/>
      </w:pPr>
      <w:rPr>
        <w:rFonts w:hint="default"/>
        <w:lang w:val="en-US" w:eastAsia="en-US" w:bidi="ar-SA"/>
      </w:rPr>
    </w:lvl>
    <w:lvl w:ilvl="3" w:tentative="0">
      <w:start w:val="0"/>
      <w:numFmt w:val="bullet"/>
      <w:lvlText w:val="•"/>
      <w:lvlJc w:val="left"/>
      <w:pPr>
        <w:ind w:left="3538" w:hanging="366"/>
      </w:pPr>
      <w:rPr>
        <w:rFonts w:hint="default"/>
        <w:lang w:val="en-US" w:eastAsia="en-US" w:bidi="ar-SA"/>
      </w:rPr>
    </w:lvl>
    <w:lvl w:ilvl="4" w:tentative="0">
      <w:start w:val="0"/>
      <w:numFmt w:val="bullet"/>
      <w:lvlText w:val="•"/>
      <w:lvlJc w:val="left"/>
      <w:pPr>
        <w:ind w:left="4424" w:hanging="366"/>
      </w:pPr>
      <w:rPr>
        <w:rFonts w:hint="default"/>
        <w:lang w:val="en-US" w:eastAsia="en-US" w:bidi="ar-SA"/>
      </w:rPr>
    </w:lvl>
    <w:lvl w:ilvl="5" w:tentative="0">
      <w:start w:val="0"/>
      <w:numFmt w:val="bullet"/>
      <w:lvlText w:val="•"/>
      <w:lvlJc w:val="left"/>
      <w:pPr>
        <w:ind w:left="5310" w:hanging="366"/>
      </w:pPr>
      <w:rPr>
        <w:rFonts w:hint="default"/>
        <w:lang w:val="en-US" w:eastAsia="en-US" w:bidi="ar-SA"/>
      </w:rPr>
    </w:lvl>
    <w:lvl w:ilvl="6" w:tentative="0">
      <w:start w:val="0"/>
      <w:numFmt w:val="bullet"/>
      <w:lvlText w:val="•"/>
      <w:lvlJc w:val="left"/>
      <w:pPr>
        <w:ind w:left="6196" w:hanging="366"/>
      </w:pPr>
      <w:rPr>
        <w:rFonts w:hint="default"/>
        <w:lang w:val="en-US" w:eastAsia="en-US" w:bidi="ar-SA"/>
      </w:rPr>
    </w:lvl>
    <w:lvl w:ilvl="7" w:tentative="0">
      <w:start w:val="0"/>
      <w:numFmt w:val="bullet"/>
      <w:lvlText w:val="•"/>
      <w:lvlJc w:val="left"/>
      <w:pPr>
        <w:ind w:left="7082" w:hanging="366"/>
      </w:pPr>
      <w:rPr>
        <w:rFonts w:hint="default"/>
        <w:lang w:val="en-US" w:eastAsia="en-US" w:bidi="ar-SA"/>
      </w:rPr>
    </w:lvl>
    <w:lvl w:ilvl="8" w:tentative="0">
      <w:start w:val="0"/>
      <w:numFmt w:val="bullet"/>
      <w:lvlText w:val="•"/>
      <w:lvlJc w:val="left"/>
      <w:pPr>
        <w:ind w:left="7968" w:hanging="366"/>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821" w:hanging="361"/>
      </w:pPr>
      <w:rPr>
        <w:rFonts w:hint="default" w:ascii="Times New Roman" w:hAnsi="Times New Roman" w:eastAsia="Times New Roman" w:cs="Times New Roman"/>
        <w:i/>
        <w:iCs/>
        <w:w w:val="100"/>
        <w:sz w:val="24"/>
        <w:szCs w:val="24"/>
        <w:lang w:val="en-US" w:eastAsia="en-US" w:bidi="ar-SA"/>
      </w:rPr>
    </w:lvl>
    <w:lvl w:ilvl="1" w:tentative="0">
      <w:start w:val="0"/>
      <w:numFmt w:val="bullet"/>
      <w:lvlText w:val="•"/>
      <w:lvlJc w:val="left"/>
      <w:pPr>
        <w:ind w:left="1712" w:hanging="361"/>
      </w:pPr>
      <w:rPr>
        <w:rFonts w:hint="default"/>
        <w:lang w:val="en-US" w:eastAsia="en-US" w:bidi="ar-SA"/>
      </w:rPr>
    </w:lvl>
    <w:lvl w:ilvl="2" w:tentative="0">
      <w:start w:val="0"/>
      <w:numFmt w:val="bullet"/>
      <w:lvlText w:val="•"/>
      <w:lvlJc w:val="left"/>
      <w:pPr>
        <w:ind w:left="2604" w:hanging="361"/>
      </w:pPr>
      <w:rPr>
        <w:rFonts w:hint="default"/>
        <w:lang w:val="en-US" w:eastAsia="en-US" w:bidi="ar-SA"/>
      </w:rPr>
    </w:lvl>
    <w:lvl w:ilvl="3" w:tentative="0">
      <w:start w:val="0"/>
      <w:numFmt w:val="bullet"/>
      <w:lvlText w:val="•"/>
      <w:lvlJc w:val="left"/>
      <w:pPr>
        <w:ind w:left="3497" w:hanging="361"/>
      </w:pPr>
      <w:rPr>
        <w:rFonts w:hint="default"/>
        <w:lang w:val="en-US" w:eastAsia="en-US" w:bidi="ar-SA"/>
      </w:rPr>
    </w:lvl>
    <w:lvl w:ilvl="4" w:tentative="0">
      <w:start w:val="0"/>
      <w:numFmt w:val="bullet"/>
      <w:lvlText w:val="•"/>
      <w:lvlJc w:val="left"/>
      <w:pPr>
        <w:ind w:left="4389" w:hanging="361"/>
      </w:pPr>
      <w:rPr>
        <w:rFonts w:hint="default"/>
        <w:lang w:val="en-US" w:eastAsia="en-US" w:bidi="ar-SA"/>
      </w:rPr>
    </w:lvl>
    <w:lvl w:ilvl="5" w:tentative="0">
      <w:start w:val="0"/>
      <w:numFmt w:val="bullet"/>
      <w:lvlText w:val="•"/>
      <w:lvlJc w:val="left"/>
      <w:pPr>
        <w:ind w:left="5282" w:hanging="361"/>
      </w:pPr>
      <w:rPr>
        <w:rFonts w:hint="default"/>
        <w:lang w:val="en-US" w:eastAsia="en-US" w:bidi="ar-SA"/>
      </w:rPr>
    </w:lvl>
    <w:lvl w:ilvl="6" w:tentative="0">
      <w:start w:val="0"/>
      <w:numFmt w:val="bullet"/>
      <w:lvlText w:val="•"/>
      <w:lvlJc w:val="left"/>
      <w:pPr>
        <w:ind w:left="6174" w:hanging="361"/>
      </w:pPr>
      <w:rPr>
        <w:rFonts w:hint="default"/>
        <w:lang w:val="en-US" w:eastAsia="en-US" w:bidi="ar-SA"/>
      </w:rPr>
    </w:lvl>
    <w:lvl w:ilvl="7" w:tentative="0">
      <w:start w:val="0"/>
      <w:numFmt w:val="bullet"/>
      <w:lvlText w:val="•"/>
      <w:lvlJc w:val="left"/>
      <w:pPr>
        <w:ind w:left="7066" w:hanging="361"/>
      </w:pPr>
      <w:rPr>
        <w:rFonts w:hint="default"/>
        <w:lang w:val="en-US" w:eastAsia="en-US" w:bidi="ar-SA"/>
      </w:rPr>
    </w:lvl>
    <w:lvl w:ilvl="8" w:tentative="0">
      <w:start w:val="0"/>
      <w:numFmt w:val="bullet"/>
      <w:lvlText w:val="•"/>
      <w:lvlJc w:val="left"/>
      <w:pPr>
        <w:ind w:left="7959" w:hanging="361"/>
      </w:pPr>
      <w:rPr>
        <w:rFonts w:hint="default"/>
        <w:lang w:val="en-US" w:eastAsia="en-US" w:bidi="ar-SA"/>
      </w:rPr>
    </w:lvl>
  </w:abstractNum>
  <w:abstractNum w:abstractNumId="4">
    <w:nsid w:val="CF092B84"/>
    <w:multiLevelType w:val="multilevel"/>
    <w:tmpl w:val="CF092B84"/>
    <w:lvl w:ilvl="0" w:tentative="0">
      <w:start w:val="3"/>
      <w:numFmt w:val="decimal"/>
      <w:lvlText w:val="%1"/>
      <w:lvlJc w:val="left"/>
      <w:pPr>
        <w:ind w:left="884" w:hanging="365"/>
      </w:pPr>
      <w:rPr>
        <w:rFonts w:hint="default"/>
        <w:lang w:val="en-US" w:eastAsia="en-US" w:bidi="ar-SA"/>
      </w:rPr>
    </w:lvl>
    <w:lvl w:ilvl="1" w:tentative="0">
      <w:start w:val="1"/>
      <w:numFmt w:val="decimal"/>
      <w:lvlText w:val="%1.%2"/>
      <w:lvlJc w:val="left"/>
      <w:pPr>
        <w:ind w:left="884" w:hanging="365"/>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652" w:hanging="365"/>
      </w:pPr>
      <w:rPr>
        <w:rFonts w:hint="default"/>
        <w:lang w:val="en-US" w:eastAsia="en-US" w:bidi="ar-SA"/>
      </w:rPr>
    </w:lvl>
    <w:lvl w:ilvl="3" w:tentative="0">
      <w:start w:val="0"/>
      <w:numFmt w:val="bullet"/>
      <w:lvlText w:val="•"/>
      <w:lvlJc w:val="left"/>
      <w:pPr>
        <w:ind w:left="3538" w:hanging="365"/>
      </w:pPr>
      <w:rPr>
        <w:rFonts w:hint="default"/>
        <w:lang w:val="en-US" w:eastAsia="en-US" w:bidi="ar-SA"/>
      </w:rPr>
    </w:lvl>
    <w:lvl w:ilvl="4" w:tentative="0">
      <w:start w:val="0"/>
      <w:numFmt w:val="bullet"/>
      <w:lvlText w:val="•"/>
      <w:lvlJc w:val="left"/>
      <w:pPr>
        <w:ind w:left="4424" w:hanging="365"/>
      </w:pPr>
      <w:rPr>
        <w:rFonts w:hint="default"/>
        <w:lang w:val="en-US" w:eastAsia="en-US" w:bidi="ar-SA"/>
      </w:rPr>
    </w:lvl>
    <w:lvl w:ilvl="5" w:tentative="0">
      <w:start w:val="0"/>
      <w:numFmt w:val="bullet"/>
      <w:lvlText w:val="•"/>
      <w:lvlJc w:val="left"/>
      <w:pPr>
        <w:ind w:left="5310" w:hanging="365"/>
      </w:pPr>
      <w:rPr>
        <w:rFonts w:hint="default"/>
        <w:lang w:val="en-US" w:eastAsia="en-US" w:bidi="ar-SA"/>
      </w:rPr>
    </w:lvl>
    <w:lvl w:ilvl="6" w:tentative="0">
      <w:start w:val="0"/>
      <w:numFmt w:val="bullet"/>
      <w:lvlText w:val="•"/>
      <w:lvlJc w:val="left"/>
      <w:pPr>
        <w:ind w:left="6196" w:hanging="365"/>
      </w:pPr>
      <w:rPr>
        <w:rFonts w:hint="default"/>
        <w:lang w:val="en-US" w:eastAsia="en-US" w:bidi="ar-SA"/>
      </w:rPr>
    </w:lvl>
    <w:lvl w:ilvl="7" w:tentative="0">
      <w:start w:val="0"/>
      <w:numFmt w:val="bullet"/>
      <w:lvlText w:val="•"/>
      <w:lvlJc w:val="left"/>
      <w:pPr>
        <w:ind w:left="7082" w:hanging="365"/>
      </w:pPr>
      <w:rPr>
        <w:rFonts w:hint="default"/>
        <w:lang w:val="en-US" w:eastAsia="en-US" w:bidi="ar-SA"/>
      </w:rPr>
    </w:lvl>
    <w:lvl w:ilvl="8" w:tentative="0">
      <w:start w:val="0"/>
      <w:numFmt w:val="bullet"/>
      <w:lvlText w:val="•"/>
      <w:lvlJc w:val="left"/>
      <w:pPr>
        <w:ind w:left="7968" w:hanging="365"/>
      </w:pPr>
      <w:rPr>
        <w:rFonts w:hint="default"/>
        <w:lang w:val="en-US" w:eastAsia="en-US" w:bidi="ar-SA"/>
      </w:rPr>
    </w:lvl>
  </w:abstractNum>
  <w:abstractNum w:abstractNumId="5">
    <w:nsid w:val="FA23482D"/>
    <w:multiLevelType w:val="singleLevel"/>
    <w:tmpl w:val="FA23482D"/>
    <w:lvl w:ilvl="0" w:tentative="0">
      <w:start w:val="1"/>
      <w:numFmt w:val="decimal"/>
      <w:lvlText w:val="%1."/>
      <w:lvlJc w:val="left"/>
      <w:pPr>
        <w:tabs>
          <w:tab w:val="left" w:pos="425"/>
        </w:tabs>
        <w:ind w:left="425" w:leftChars="0" w:hanging="425" w:firstLineChars="0"/>
      </w:pPr>
      <w:rPr>
        <w:rFonts w:hint="default"/>
      </w:rPr>
    </w:lvl>
  </w:abstractNum>
  <w:abstractNum w:abstractNumId="6">
    <w:nsid w:val="0053208E"/>
    <w:multiLevelType w:val="multilevel"/>
    <w:tmpl w:val="0053208E"/>
    <w:lvl w:ilvl="0" w:tentative="0">
      <w:start w:val="2"/>
      <w:numFmt w:val="decimal"/>
      <w:lvlText w:val="%1"/>
      <w:lvlJc w:val="left"/>
      <w:pPr>
        <w:ind w:left="884" w:hanging="365"/>
      </w:pPr>
      <w:rPr>
        <w:rFonts w:hint="default"/>
        <w:lang w:val="en-US" w:eastAsia="en-US" w:bidi="ar-SA"/>
      </w:rPr>
    </w:lvl>
    <w:lvl w:ilvl="1" w:tentative="0">
      <w:start w:val="1"/>
      <w:numFmt w:val="decimal"/>
      <w:lvlText w:val="%1.%2"/>
      <w:lvlJc w:val="left"/>
      <w:pPr>
        <w:ind w:left="884" w:hanging="365"/>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652" w:hanging="365"/>
      </w:pPr>
      <w:rPr>
        <w:rFonts w:hint="default"/>
        <w:lang w:val="en-US" w:eastAsia="en-US" w:bidi="ar-SA"/>
      </w:rPr>
    </w:lvl>
    <w:lvl w:ilvl="3" w:tentative="0">
      <w:start w:val="0"/>
      <w:numFmt w:val="bullet"/>
      <w:lvlText w:val="•"/>
      <w:lvlJc w:val="left"/>
      <w:pPr>
        <w:ind w:left="3538" w:hanging="365"/>
      </w:pPr>
      <w:rPr>
        <w:rFonts w:hint="default"/>
        <w:lang w:val="en-US" w:eastAsia="en-US" w:bidi="ar-SA"/>
      </w:rPr>
    </w:lvl>
    <w:lvl w:ilvl="4" w:tentative="0">
      <w:start w:val="0"/>
      <w:numFmt w:val="bullet"/>
      <w:lvlText w:val="•"/>
      <w:lvlJc w:val="left"/>
      <w:pPr>
        <w:ind w:left="4424" w:hanging="365"/>
      </w:pPr>
      <w:rPr>
        <w:rFonts w:hint="default"/>
        <w:lang w:val="en-US" w:eastAsia="en-US" w:bidi="ar-SA"/>
      </w:rPr>
    </w:lvl>
    <w:lvl w:ilvl="5" w:tentative="0">
      <w:start w:val="0"/>
      <w:numFmt w:val="bullet"/>
      <w:lvlText w:val="•"/>
      <w:lvlJc w:val="left"/>
      <w:pPr>
        <w:ind w:left="5310" w:hanging="365"/>
      </w:pPr>
      <w:rPr>
        <w:rFonts w:hint="default"/>
        <w:lang w:val="en-US" w:eastAsia="en-US" w:bidi="ar-SA"/>
      </w:rPr>
    </w:lvl>
    <w:lvl w:ilvl="6" w:tentative="0">
      <w:start w:val="0"/>
      <w:numFmt w:val="bullet"/>
      <w:lvlText w:val="•"/>
      <w:lvlJc w:val="left"/>
      <w:pPr>
        <w:ind w:left="6196" w:hanging="365"/>
      </w:pPr>
      <w:rPr>
        <w:rFonts w:hint="default"/>
        <w:lang w:val="en-US" w:eastAsia="en-US" w:bidi="ar-SA"/>
      </w:rPr>
    </w:lvl>
    <w:lvl w:ilvl="7" w:tentative="0">
      <w:start w:val="0"/>
      <w:numFmt w:val="bullet"/>
      <w:lvlText w:val="•"/>
      <w:lvlJc w:val="left"/>
      <w:pPr>
        <w:ind w:left="7082" w:hanging="365"/>
      </w:pPr>
      <w:rPr>
        <w:rFonts w:hint="default"/>
        <w:lang w:val="en-US" w:eastAsia="en-US" w:bidi="ar-SA"/>
      </w:rPr>
    </w:lvl>
    <w:lvl w:ilvl="8" w:tentative="0">
      <w:start w:val="0"/>
      <w:numFmt w:val="bullet"/>
      <w:lvlText w:val="•"/>
      <w:lvlJc w:val="left"/>
      <w:pPr>
        <w:ind w:left="7968" w:hanging="365"/>
      </w:pPr>
      <w:rPr>
        <w:rFonts w:hint="default"/>
        <w:lang w:val="en-US" w:eastAsia="en-US" w:bidi="ar-SA"/>
      </w:rPr>
    </w:lvl>
  </w:abstractNum>
  <w:abstractNum w:abstractNumId="7">
    <w:nsid w:val="0248C179"/>
    <w:multiLevelType w:val="multilevel"/>
    <w:tmpl w:val="0248C179"/>
    <w:lvl w:ilvl="0" w:tentative="0">
      <w:start w:val="4"/>
      <w:numFmt w:val="decimal"/>
      <w:lvlText w:val="%1"/>
      <w:lvlJc w:val="left"/>
      <w:pPr>
        <w:ind w:left="911" w:hanging="451"/>
      </w:pPr>
      <w:rPr>
        <w:rFonts w:hint="default"/>
        <w:lang w:val="en-US" w:eastAsia="en-US" w:bidi="ar-SA"/>
      </w:rPr>
    </w:lvl>
    <w:lvl w:ilvl="1" w:tentative="0">
      <w:start w:val="1"/>
      <w:numFmt w:val="decimal"/>
      <w:lvlText w:val="%1.%2"/>
      <w:lvlJc w:val="left"/>
      <w:pPr>
        <w:ind w:left="911" w:hanging="451"/>
      </w:pPr>
      <w:rPr>
        <w:rFonts w:hint="default" w:ascii="Times New Roman" w:hAnsi="Times New Roman" w:eastAsia="Times New Roman" w:cs="Times New Roman"/>
        <w:b/>
        <w:bCs/>
        <w:spacing w:val="-4"/>
        <w:w w:val="100"/>
        <w:sz w:val="30"/>
        <w:szCs w:val="30"/>
        <w:lang w:val="en-US" w:eastAsia="en-US" w:bidi="ar-SA"/>
      </w:rPr>
    </w:lvl>
    <w:lvl w:ilvl="2" w:tentative="0">
      <w:start w:val="0"/>
      <w:numFmt w:val="bullet"/>
      <w:lvlText w:val="•"/>
      <w:lvlJc w:val="left"/>
      <w:pPr>
        <w:ind w:left="2684" w:hanging="451"/>
      </w:pPr>
      <w:rPr>
        <w:rFonts w:hint="default"/>
        <w:lang w:val="en-US" w:eastAsia="en-US" w:bidi="ar-SA"/>
      </w:rPr>
    </w:lvl>
    <w:lvl w:ilvl="3" w:tentative="0">
      <w:start w:val="0"/>
      <w:numFmt w:val="bullet"/>
      <w:lvlText w:val="•"/>
      <w:lvlJc w:val="left"/>
      <w:pPr>
        <w:ind w:left="3567" w:hanging="451"/>
      </w:pPr>
      <w:rPr>
        <w:rFonts w:hint="default"/>
        <w:lang w:val="en-US" w:eastAsia="en-US" w:bidi="ar-SA"/>
      </w:rPr>
    </w:lvl>
    <w:lvl w:ilvl="4" w:tentative="0">
      <w:start w:val="0"/>
      <w:numFmt w:val="bullet"/>
      <w:lvlText w:val="•"/>
      <w:lvlJc w:val="left"/>
      <w:pPr>
        <w:ind w:left="4449" w:hanging="451"/>
      </w:pPr>
      <w:rPr>
        <w:rFonts w:hint="default"/>
        <w:lang w:val="en-US" w:eastAsia="en-US" w:bidi="ar-SA"/>
      </w:rPr>
    </w:lvl>
    <w:lvl w:ilvl="5" w:tentative="0">
      <w:start w:val="0"/>
      <w:numFmt w:val="bullet"/>
      <w:lvlText w:val="•"/>
      <w:lvlJc w:val="left"/>
      <w:pPr>
        <w:ind w:left="5332" w:hanging="451"/>
      </w:pPr>
      <w:rPr>
        <w:rFonts w:hint="default"/>
        <w:lang w:val="en-US" w:eastAsia="en-US" w:bidi="ar-SA"/>
      </w:rPr>
    </w:lvl>
    <w:lvl w:ilvl="6" w:tentative="0">
      <w:start w:val="0"/>
      <w:numFmt w:val="bullet"/>
      <w:lvlText w:val="•"/>
      <w:lvlJc w:val="left"/>
      <w:pPr>
        <w:ind w:left="6214" w:hanging="451"/>
      </w:pPr>
      <w:rPr>
        <w:rFonts w:hint="default"/>
        <w:lang w:val="en-US" w:eastAsia="en-US" w:bidi="ar-SA"/>
      </w:rPr>
    </w:lvl>
    <w:lvl w:ilvl="7" w:tentative="0">
      <w:start w:val="0"/>
      <w:numFmt w:val="bullet"/>
      <w:lvlText w:val="•"/>
      <w:lvlJc w:val="left"/>
      <w:pPr>
        <w:ind w:left="7096" w:hanging="451"/>
      </w:pPr>
      <w:rPr>
        <w:rFonts w:hint="default"/>
        <w:lang w:val="en-US" w:eastAsia="en-US" w:bidi="ar-SA"/>
      </w:rPr>
    </w:lvl>
    <w:lvl w:ilvl="8" w:tentative="0">
      <w:start w:val="0"/>
      <w:numFmt w:val="bullet"/>
      <w:lvlText w:val="•"/>
      <w:lvlJc w:val="left"/>
      <w:pPr>
        <w:ind w:left="7979" w:hanging="451"/>
      </w:pPr>
      <w:rPr>
        <w:rFonts w:hint="default"/>
        <w:lang w:val="en-US" w:eastAsia="en-US" w:bidi="ar-SA"/>
      </w:rPr>
    </w:lvl>
  </w:abstractNum>
  <w:abstractNum w:abstractNumId="8">
    <w:nsid w:val="03D62ECE"/>
    <w:multiLevelType w:val="multilevel"/>
    <w:tmpl w:val="03D62ECE"/>
    <w:lvl w:ilvl="0" w:tentative="0">
      <w:start w:val="1"/>
      <w:numFmt w:val="decimal"/>
      <w:lvlText w:val="%1."/>
      <w:lvlJc w:val="left"/>
      <w:pPr>
        <w:ind w:left="821" w:hanging="361"/>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541"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261"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195" w:hanging="360"/>
      </w:pPr>
      <w:rPr>
        <w:rFonts w:hint="default"/>
        <w:lang w:val="en-US" w:eastAsia="en-US" w:bidi="ar-SA"/>
      </w:rPr>
    </w:lvl>
    <w:lvl w:ilvl="4" w:tentative="0">
      <w:start w:val="0"/>
      <w:numFmt w:val="bullet"/>
      <w:lvlText w:val="•"/>
      <w:lvlJc w:val="left"/>
      <w:pPr>
        <w:ind w:left="4131" w:hanging="360"/>
      </w:pPr>
      <w:rPr>
        <w:rFonts w:hint="default"/>
        <w:lang w:val="en-US" w:eastAsia="en-US" w:bidi="ar-SA"/>
      </w:rPr>
    </w:lvl>
    <w:lvl w:ilvl="5" w:tentative="0">
      <w:start w:val="0"/>
      <w:numFmt w:val="bullet"/>
      <w:lvlText w:val="•"/>
      <w:lvlJc w:val="left"/>
      <w:pPr>
        <w:ind w:left="5066" w:hanging="360"/>
      </w:pPr>
      <w:rPr>
        <w:rFonts w:hint="default"/>
        <w:lang w:val="en-US" w:eastAsia="en-US" w:bidi="ar-SA"/>
      </w:rPr>
    </w:lvl>
    <w:lvl w:ilvl="6" w:tentative="0">
      <w:start w:val="0"/>
      <w:numFmt w:val="bullet"/>
      <w:lvlText w:val="•"/>
      <w:lvlJc w:val="left"/>
      <w:pPr>
        <w:ind w:left="6002" w:hanging="360"/>
      </w:pPr>
      <w:rPr>
        <w:rFonts w:hint="default"/>
        <w:lang w:val="en-US" w:eastAsia="en-US" w:bidi="ar-SA"/>
      </w:rPr>
    </w:lvl>
    <w:lvl w:ilvl="7" w:tentative="0">
      <w:start w:val="0"/>
      <w:numFmt w:val="bullet"/>
      <w:lvlText w:val="•"/>
      <w:lvlJc w:val="left"/>
      <w:pPr>
        <w:ind w:left="6937" w:hanging="360"/>
      </w:pPr>
      <w:rPr>
        <w:rFonts w:hint="default"/>
        <w:lang w:val="en-US" w:eastAsia="en-US" w:bidi="ar-SA"/>
      </w:rPr>
    </w:lvl>
    <w:lvl w:ilvl="8" w:tentative="0">
      <w:start w:val="0"/>
      <w:numFmt w:val="bullet"/>
      <w:lvlText w:val="•"/>
      <w:lvlJc w:val="left"/>
      <w:pPr>
        <w:ind w:left="7873" w:hanging="360"/>
      </w:pPr>
      <w:rPr>
        <w:rFonts w:hint="default"/>
        <w:lang w:val="en-US" w:eastAsia="en-US" w:bidi="ar-SA"/>
      </w:rPr>
    </w:lvl>
  </w:abstractNum>
  <w:abstractNum w:abstractNumId="9">
    <w:nsid w:val="25B654F3"/>
    <w:multiLevelType w:val="multilevel"/>
    <w:tmpl w:val="25B654F3"/>
    <w:lvl w:ilvl="0" w:tentative="0">
      <w:start w:val="2"/>
      <w:numFmt w:val="decimal"/>
      <w:lvlText w:val="%1"/>
      <w:lvlJc w:val="left"/>
      <w:pPr>
        <w:ind w:left="551" w:hanging="451"/>
      </w:pPr>
      <w:rPr>
        <w:rFonts w:hint="default"/>
        <w:lang w:val="en-US" w:eastAsia="en-US" w:bidi="ar-SA"/>
      </w:rPr>
    </w:lvl>
    <w:lvl w:ilvl="1" w:tentative="0">
      <w:start w:val="5"/>
      <w:numFmt w:val="decimal"/>
      <w:lvlText w:val="%1.%2"/>
      <w:lvlJc w:val="left"/>
      <w:pPr>
        <w:ind w:left="551" w:hanging="451"/>
      </w:pPr>
      <w:rPr>
        <w:rFonts w:hint="default" w:ascii="Times New Roman" w:hAnsi="Times New Roman" w:eastAsia="Times New Roman" w:cs="Times New Roman"/>
        <w:b/>
        <w:bCs/>
        <w:spacing w:val="-4"/>
        <w:w w:val="100"/>
        <w:sz w:val="30"/>
        <w:szCs w:val="30"/>
        <w:lang w:val="en-US" w:eastAsia="en-US" w:bidi="ar-SA"/>
      </w:rPr>
    </w:lvl>
    <w:lvl w:ilvl="2" w:tentative="0">
      <w:start w:val="1"/>
      <w:numFmt w:val="decimal"/>
      <w:lvlText w:val="%3."/>
      <w:lvlJc w:val="left"/>
      <w:pPr>
        <w:ind w:left="821" w:hanging="361"/>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803" w:hanging="361"/>
      </w:pPr>
      <w:rPr>
        <w:rFonts w:hint="default"/>
        <w:lang w:val="en-US" w:eastAsia="en-US" w:bidi="ar-SA"/>
      </w:rPr>
    </w:lvl>
    <w:lvl w:ilvl="4" w:tentative="0">
      <w:start w:val="0"/>
      <w:numFmt w:val="bullet"/>
      <w:lvlText w:val="•"/>
      <w:lvlJc w:val="left"/>
      <w:pPr>
        <w:ind w:left="3794" w:hanging="361"/>
      </w:pPr>
      <w:rPr>
        <w:rFonts w:hint="default"/>
        <w:lang w:val="en-US" w:eastAsia="en-US" w:bidi="ar-SA"/>
      </w:rPr>
    </w:lvl>
    <w:lvl w:ilvl="5" w:tentative="0">
      <w:start w:val="0"/>
      <w:numFmt w:val="bullet"/>
      <w:lvlText w:val="•"/>
      <w:lvlJc w:val="left"/>
      <w:pPr>
        <w:ind w:left="4786" w:hanging="361"/>
      </w:pPr>
      <w:rPr>
        <w:rFonts w:hint="default"/>
        <w:lang w:val="en-US" w:eastAsia="en-US" w:bidi="ar-SA"/>
      </w:rPr>
    </w:lvl>
    <w:lvl w:ilvl="6" w:tentative="0">
      <w:start w:val="0"/>
      <w:numFmt w:val="bullet"/>
      <w:lvlText w:val="•"/>
      <w:lvlJc w:val="left"/>
      <w:pPr>
        <w:ind w:left="5777" w:hanging="361"/>
      </w:pPr>
      <w:rPr>
        <w:rFonts w:hint="default"/>
        <w:lang w:val="en-US" w:eastAsia="en-US" w:bidi="ar-SA"/>
      </w:rPr>
    </w:lvl>
    <w:lvl w:ilvl="7" w:tentative="0">
      <w:start w:val="0"/>
      <w:numFmt w:val="bullet"/>
      <w:lvlText w:val="•"/>
      <w:lvlJc w:val="left"/>
      <w:pPr>
        <w:ind w:left="6769" w:hanging="361"/>
      </w:pPr>
      <w:rPr>
        <w:rFonts w:hint="default"/>
        <w:lang w:val="en-US" w:eastAsia="en-US" w:bidi="ar-SA"/>
      </w:rPr>
    </w:lvl>
    <w:lvl w:ilvl="8" w:tentative="0">
      <w:start w:val="0"/>
      <w:numFmt w:val="bullet"/>
      <w:lvlText w:val="•"/>
      <w:lvlJc w:val="left"/>
      <w:pPr>
        <w:ind w:left="7760" w:hanging="361"/>
      </w:pPr>
      <w:rPr>
        <w:rFonts w:hint="default"/>
        <w:lang w:val="en-US" w:eastAsia="en-US" w:bidi="ar-SA"/>
      </w:rPr>
    </w:lvl>
  </w:abstractNum>
  <w:abstractNum w:abstractNumId="10">
    <w:nsid w:val="59ADCABA"/>
    <w:multiLevelType w:val="multilevel"/>
    <w:tmpl w:val="59ADCABA"/>
    <w:lvl w:ilvl="0" w:tentative="0">
      <w:start w:val="4"/>
      <w:numFmt w:val="decimal"/>
      <w:lvlText w:val="%1"/>
      <w:lvlJc w:val="left"/>
      <w:pPr>
        <w:ind w:left="885" w:hanging="366"/>
      </w:pPr>
      <w:rPr>
        <w:rFonts w:hint="default"/>
        <w:lang w:val="en-US" w:eastAsia="en-US" w:bidi="ar-SA"/>
      </w:rPr>
    </w:lvl>
    <w:lvl w:ilvl="1" w:tentative="0">
      <w:start w:val="1"/>
      <w:numFmt w:val="decimal"/>
      <w:lvlText w:val="%1.%2"/>
      <w:lvlJc w:val="left"/>
      <w:pPr>
        <w:ind w:left="885" w:hanging="366"/>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652" w:hanging="366"/>
      </w:pPr>
      <w:rPr>
        <w:rFonts w:hint="default"/>
        <w:lang w:val="en-US" w:eastAsia="en-US" w:bidi="ar-SA"/>
      </w:rPr>
    </w:lvl>
    <w:lvl w:ilvl="3" w:tentative="0">
      <w:start w:val="0"/>
      <w:numFmt w:val="bullet"/>
      <w:lvlText w:val="•"/>
      <w:lvlJc w:val="left"/>
      <w:pPr>
        <w:ind w:left="3538" w:hanging="366"/>
      </w:pPr>
      <w:rPr>
        <w:rFonts w:hint="default"/>
        <w:lang w:val="en-US" w:eastAsia="en-US" w:bidi="ar-SA"/>
      </w:rPr>
    </w:lvl>
    <w:lvl w:ilvl="4" w:tentative="0">
      <w:start w:val="0"/>
      <w:numFmt w:val="bullet"/>
      <w:lvlText w:val="•"/>
      <w:lvlJc w:val="left"/>
      <w:pPr>
        <w:ind w:left="4424" w:hanging="366"/>
      </w:pPr>
      <w:rPr>
        <w:rFonts w:hint="default"/>
        <w:lang w:val="en-US" w:eastAsia="en-US" w:bidi="ar-SA"/>
      </w:rPr>
    </w:lvl>
    <w:lvl w:ilvl="5" w:tentative="0">
      <w:start w:val="0"/>
      <w:numFmt w:val="bullet"/>
      <w:lvlText w:val="•"/>
      <w:lvlJc w:val="left"/>
      <w:pPr>
        <w:ind w:left="5310" w:hanging="366"/>
      </w:pPr>
      <w:rPr>
        <w:rFonts w:hint="default"/>
        <w:lang w:val="en-US" w:eastAsia="en-US" w:bidi="ar-SA"/>
      </w:rPr>
    </w:lvl>
    <w:lvl w:ilvl="6" w:tentative="0">
      <w:start w:val="0"/>
      <w:numFmt w:val="bullet"/>
      <w:lvlText w:val="•"/>
      <w:lvlJc w:val="left"/>
      <w:pPr>
        <w:ind w:left="6196" w:hanging="366"/>
      </w:pPr>
      <w:rPr>
        <w:rFonts w:hint="default"/>
        <w:lang w:val="en-US" w:eastAsia="en-US" w:bidi="ar-SA"/>
      </w:rPr>
    </w:lvl>
    <w:lvl w:ilvl="7" w:tentative="0">
      <w:start w:val="0"/>
      <w:numFmt w:val="bullet"/>
      <w:lvlText w:val="•"/>
      <w:lvlJc w:val="left"/>
      <w:pPr>
        <w:ind w:left="7082" w:hanging="366"/>
      </w:pPr>
      <w:rPr>
        <w:rFonts w:hint="default"/>
        <w:lang w:val="en-US" w:eastAsia="en-US" w:bidi="ar-SA"/>
      </w:rPr>
    </w:lvl>
    <w:lvl w:ilvl="8" w:tentative="0">
      <w:start w:val="0"/>
      <w:numFmt w:val="bullet"/>
      <w:lvlText w:val="•"/>
      <w:lvlJc w:val="left"/>
      <w:pPr>
        <w:ind w:left="7968" w:hanging="366"/>
      </w:pPr>
      <w:rPr>
        <w:rFonts w:hint="default"/>
        <w:lang w:val="en-US" w:eastAsia="en-US" w:bidi="ar-SA"/>
      </w:rPr>
    </w:lvl>
  </w:abstractNum>
  <w:abstractNum w:abstractNumId="11">
    <w:nsid w:val="72183CF9"/>
    <w:multiLevelType w:val="multilevel"/>
    <w:tmpl w:val="72183CF9"/>
    <w:lvl w:ilvl="0" w:tentative="0">
      <w:start w:val="3"/>
      <w:numFmt w:val="decimal"/>
      <w:lvlText w:val="%1"/>
      <w:lvlJc w:val="left"/>
      <w:pPr>
        <w:ind w:left="460" w:hanging="504"/>
      </w:pPr>
      <w:rPr>
        <w:rFonts w:hint="default"/>
        <w:lang w:val="en-US" w:eastAsia="en-US" w:bidi="ar-SA"/>
      </w:rPr>
    </w:lvl>
    <w:lvl w:ilvl="1" w:tentative="0">
      <w:start w:val="1"/>
      <w:numFmt w:val="decimal"/>
      <w:lvlText w:val="%1.%2"/>
      <w:lvlJc w:val="left"/>
      <w:pPr>
        <w:ind w:left="460" w:hanging="504"/>
      </w:pPr>
      <w:rPr>
        <w:rFonts w:hint="default" w:ascii="Times New Roman" w:hAnsi="Times New Roman" w:eastAsia="Times New Roman" w:cs="Times New Roman"/>
        <w:b/>
        <w:bCs/>
        <w:spacing w:val="-4"/>
        <w:w w:val="100"/>
        <w:sz w:val="30"/>
        <w:szCs w:val="30"/>
        <w:lang w:val="en-US" w:eastAsia="en-US" w:bidi="ar-SA"/>
      </w:rPr>
    </w:lvl>
    <w:lvl w:ilvl="2" w:tentative="0">
      <w:start w:val="0"/>
      <w:numFmt w:val="bullet"/>
      <w:lvlText w:val="•"/>
      <w:lvlJc w:val="left"/>
      <w:pPr>
        <w:ind w:left="2316" w:hanging="504"/>
      </w:pPr>
      <w:rPr>
        <w:rFonts w:hint="default"/>
        <w:lang w:val="en-US" w:eastAsia="en-US" w:bidi="ar-SA"/>
      </w:rPr>
    </w:lvl>
    <w:lvl w:ilvl="3" w:tentative="0">
      <w:start w:val="0"/>
      <w:numFmt w:val="bullet"/>
      <w:lvlText w:val="•"/>
      <w:lvlJc w:val="left"/>
      <w:pPr>
        <w:ind w:left="3245" w:hanging="504"/>
      </w:pPr>
      <w:rPr>
        <w:rFonts w:hint="default"/>
        <w:lang w:val="en-US" w:eastAsia="en-US" w:bidi="ar-SA"/>
      </w:rPr>
    </w:lvl>
    <w:lvl w:ilvl="4" w:tentative="0">
      <w:start w:val="0"/>
      <w:numFmt w:val="bullet"/>
      <w:lvlText w:val="•"/>
      <w:lvlJc w:val="left"/>
      <w:pPr>
        <w:ind w:left="4173" w:hanging="504"/>
      </w:pPr>
      <w:rPr>
        <w:rFonts w:hint="default"/>
        <w:lang w:val="en-US" w:eastAsia="en-US" w:bidi="ar-SA"/>
      </w:rPr>
    </w:lvl>
    <w:lvl w:ilvl="5" w:tentative="0">
      <w:start w:val="0"/>
      <w:numFmt w:val="bullet"/>
      <w:lvlText w:val="•"/>
      <w:lvlJc w:val="left"/>
      <w:pPr>
        <w:ind w:left="5102" w:hanging="504"/>
      </w:pPr>
      <w:rPr>
        <w:rFonts w:hint="default"/>
        <w:lang w:val="en-US" w:eastAsia="en-US" w:bidi="ar-SA"/>
      </w:rPr>
    </w:lvl>
    <w:lvl w:ilvl="6" w:tentative="0">
      <w:start w:val="0"/>
      <w:numFmt w:val="bullet"/>
      <w:lvlText w:val="•"/>
      <w:lvlJc w:val="left"/>
      <w:pPr>
        <w:ind w:left="6030" w:hanging="504"/>
      </w:pPr>
      <w:rPr>
        <w:rFonts w:hint="default"/>
        <w:lang w:val="en-US" w:eastAsia="en-US" w:bidi="ar-SA"/>
      </w:rPr>
    </w:lvl>
    <w:lvl w:ilvl="7" w:tentative="0">
      <w:start w:val="0"/>
      <w:numFmt w:val="bullet"/>
      <w:lvlText w:val="•"/>
      <w:lvlJc w:val="left"/>
      <w:pPr>
        <w:ind w:left="6958" w:hanging="504"/>
      </w:pPr>
      <w:rPr>
        <w:rFonts w:hint="default"/>
        <w:lang w:val="en-US" w:eastAsia="en-US" w:bidi="ar-SA"/>
      </w:rPr>
    </w:lvl>
    <w:lvl w:ilvl="8" w:tentative="0">
      <w:start w:val="0"/>
      <w:numFmt w:val="bullet"/>
      <w:lvlText w:val="•"/>
      <w:lvlJc w:val="left"/>
      <w:pPr>
        <w:ind w:left="7887" w:hanging="504"/>
      </w:pPr>
      <w:rPr>
        <w:rFonts w:hint="default"/>
        <w:lang w:val="en-US" w:eastAsia="en-US" w:bidi="ar-SA"/>
      </w:rPr>
    </w:lvl>
  </w:abstractNum>
  <w:num w:numId="1">
    <w:abstractNumId w:val="6"/>
  </w:num>
  <w:num w:numId="2">
    <w:abstractNumId w:val="4"/>
  </w:num>
  <w:num w:numId="3">
    <w:abstractNumId w:val="10"/>
  </w:num>
  <w:num w:numId="4">
    <w:abstractNumId w:val="2"/>
  </w:num>
  <w:num w:numId="5">
    <w:abstractNumId w:val="1"/>
  </w:num>
  <w:num w:numId="6">
    <w:abstractNumId w:val="8"/>
  </w:num>
  <w:num w:numId="7">
    <w:abstractNumId w:val="9"/>
  </w:num>
  <w:num w:numId="8">
    <w:abstractNumId w:val="11"/>
  </w:num>
  <w:num w:numId="9">
    <w:abstractNumId w:val="7"/>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000000"/>
    <w:rsid w:val="12C76F1B"/>
    <w:rsid w:val="43140575"/>
    <w:rsid w:val="523762AD"/>
    <w:rsid w:val="7A971BA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4"/>
      <w:ind w:left="20"/>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ind w:left="915" w:hanging="456"/>
      <w:outlineLvl w:val="2"/>
    </w:pPr>
    <w:rPr>
      <w:rFonts w:ascii="Times New Roman" w:hAnsi="Times New Roman" w:eastAsia="Times New Roman" w:cs="Times New Roman"/>
      <w:b/>
      <w:bCs/>
      <w:sz w:val="30"/>
      <w:szCs w:val="30"/>
      <w:lang w:val="en-US" w:eastAsia="en-US" w:bidi="ar-SA"/>
    </w:rPr>
  </w:style>
  <w:style w:type="paragraph" w:styleId="4">
    <w:name w:val="heading 3"/>
    <w:basedOn w:val="1"/>
    <w:next w:val="1"/>
    <w:link w:val="21"/>
    <w:qFormat/>
    <w:uiPriority w:val="1"/>
    <w:pPr>
      <w:ind w:left="460"/>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ind w:left="426"/>
      <w:jc w:val="center"/>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caption"/>
    <w:basedOn w:val="1"/>
    <w:next w:val="1"/>
    <w:semiHidden/>
    <w:unhideWhenUsed/>
    <w:qFormat/>
    <w:uiPriority w:val="0"/>
    <w:rPr>
      <w:rFonts w:ascii="Arial" w:hAnsi="Arial" w:eastAsia="SimHei" w:cs="Arial"/>
      <w:sz w:val="20"/>
    </w:rPr>
  </w:style>
  <w:style w:type="paragraph" w:styleId="10">
    <w:name w:val="footer"/>
    <w:basedOn w:val="1"/>
    <w:qFormat/>
    <w:uiPriority w:val="0"/>
    <w:pPr>
      <w:tabs>
        <w:tab w:val="center" w:pos="4153"/>
        <w:tab w:val="right" w:pos="8306"/>
      </w:tabs>
      <w:snapToGrid w:val="0"/>
      <w:jc w:val="left"/>
    </w:pPr>
    <w:rPr>
      <w:sz w:val="18"/>
      <w:szCs w:val="18"/>
    </w:rPr>
  </w:style>
  <w:style w:type="character" w:styleId="11">
    <w:name w:val="HTML Code"/>
    <w:basedOn w:val="6"/>
    <w:qFormat/>
    <w:uiPriority w:val="0"/>
    <w:rPr>
      <w:rFonts w:ascii="Courier New" w:hAnsi="Courier New" w:cs="Courier New"/>
      <w:sz w:val="20"/>
      <w:szCs w:val="20"/>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SA"/>
    </w:rPr>
  </w:style>
  <w:style w:type="character" w:styleId="14">
    <w:name w:val="Strong"/>
    <w:basedOn w:val="6"/>
    <w:qFormat/>
    <w:uiPriority w:val="0"/>
    <w:rPr>
      <w:b/>
      <w:bCs/>
    </w:rPr>
  </w:style>
  <w:style w:type="paragraph" w:styleId="15">
    <w:name w:val="toc 1"/>
    <w:basedOn w:val="1"/>
    <w:next w:val="1"/>
    <w:qFormat/>
    <w:uiPriority w:val="1"/>
    <w:pPr>
      <w:spacing w:before="142"/>
      <w:ind w:left="520"/>
    </w:pPr>
    <w:rPr>
      <w:rFonts w:ascii="Times New Roman" w:hAnsi="Times New Roman" w:eastAsia="Times New Roman" w:cs="Times New Roman"/>
      <w:b/>
      <w:bCs/>
      <w:sz w:val="24"/>
      <w:szCs w:val="24"/>
      <w:lang w:val="en-US" w:eastAsia="en-US" w:bidi="ar-SA"/>
    </w:rPr>
  </w:style>
  <w:style w:type="paragraph" w:styleId="16">
    <w:name w:val="toc 2"/>
    <w:basedOn w:val="1"/>
    <w:next w:val="1"/>
    <w:qFormat/>
    <w:uiPriority w:val="1"/>
    <w:pPr>
      <w:spacing w:before="137"/>
      <w:ind w:left="520"/>
    </w:pPr>
    <w:rPr>
      <w:rFonts w:ascii="Times New Roman" w:hAnsi="Times New Roman" w:eastAsia="Times New Roman" w:cs="Times New Roman"/>
      <w:sz w:val="24"/>
      <w:szCs w:val="24"/>
      <w:lang w:val="en-US" w:eastAsia="en-US" w:bidi="ar-SA"/>
    </w:rPr>
  </w:style>
  <w:style w:type="paragraph" w:customStyle="1" w:styleId="17">
    <w:name w:val="List Paragraph"/>
    <w:basedOn w:val="1"/>
    <w:qFormat/>
    <w:uiPriority w:val="1"/>
    <w:pPr>
      <w:ind w:left="821" w:hanging="361"/>
    </w:pPr>
    <w:rPr>
      <w:rFonts w:ascii="Times New Roman" w:hAnsi="Times New Roman" w:eastAsia="Times New Roman" w:cs="Times New Roman"/>
      <w:lang w:val="en-US" w:eastAsia="en-US" w:bidi="ar-SA"/>
    </w:rPr>
  </w:style>
  <w:style w:type="paragraph" w:customStyle="1" w:styleId="18">
    <w:name w:val="Table Paragraph"/>
    <w:basedOn w:val="1"/>
    <w:qFormat/>
    <w:uiPriority w:val="1"/>
    <w:pPr>
      <w:spacing w:line="268" w:lineRule="exact"/>
      <w:ind w:left="104"/>
    </w:pPr>
    <w:rPr>
      <w:rFonts w:ascii="Times New Roman" w:hAnsi="Times New Roman" w:eastAsia="Times New Roman" w:cs="Times New Roman"/>
      <w:lang w:val="en-US" w:eastAsia="en-US" w:bidi="ar-SA"/>
    </w:rPr>
  </w:style>
  <w:style w:type="paragraph" w:customStyle="1" w:styleId="19">
    <w:name w:val="_Style 18"/>
    <w:basedOn w:val="1"/>
    <w:next w:val="1"/>
    <w:uiPriority w:val="0"/>
    <w:pPr>
      <w:pBdr>
        <w:bottom w:val="single" w:color="auto" w:sz="6" w:space="1"/>
      </w:pBdr>
      <w:jc w:val="center"/>
    </w:pPr>
    <w:rPr>
      <w:rFonts w:ascii="Arial" w:eastAsia="SimSun"/>
      <w:vanish/>
      <w:sz w:val="16"/>
    </w:rPr>
  </w:style>
  <w:style w:type="paragraph" w:customStyle="1" w:styleId="20">
    <w:name w:val="_Style 19"/>
    <w:basedOn w:val="1"/>
    <w:next w:val="1"/>
    <w:uiPriority w:val="0"/>
    <w:pPr>
      <w:pBdr>
        <w:top w:val="single" w:color="auto" w:sz="6" w:space="1"/>
      </w:pBdr>
      <w:jc w:val="center"/>
    </w:pPr>
    <w:rPr>
      <w:rFonts w:ascii="Arial" w:eastAsia="SimSun"/>
      <w:vanish/>
      <w:sz w:val="16"/>
    </w:rPr>
  </w:style>
  <w:style w:type="character" w:customStyle="1" w:styleId="21">
    <w:name w:val="Heading 3 Char"/>
    <w:link w:val="4"/>
    <w:qFormat/>
    <w:uiPriority w:val="0"/>
    <w:rPr>
      <w:rFonts w:ascii="Times New Roman" w:hAnsi="Times New Roman" w:eastAsia="Times New Roman" w:cs="Times New Roman"/>
      <w:b/>
      <w:bCs/>
      <w:sz w:val="28"/>
      <w:szCs w:val="2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jpe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jpeg"/><Relationship Id="rId21" Type="http://schemas.openxmlformats.org/officeDocument/2006/relationships/image" Target="media/image5.pn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1040"/>
    <customShpInfo spid="_x0000_s1042"/>
    <customShpInfo spid="_x0000_s1043"/>
    <customShpInfo spid="_x0000_s1044"/>
    <customShpInfo spid="_x0000_s1045"/>
    <customShpInfo spid="_x0000_s1046"/>
    <customShpInfo spid="_x0000_s1047"/>
    <customShpInfo spid="_x0000_s1050"/>
    <customShpInfo spid="_x0000_s1053"/>
    <customShpInfo spid="_x0000_s1054"/>
    <customShpInfo spid="_x0000_s10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0</Pages>
  <Words>0</Words>
  <Characters>0</Characters>
  <Lines>0</Lines>
  <Paragraphs>0</Paragraphs>
  <TotalTime>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2023-08-03T07:24:00Z</dcterms:created>
  <dc:creator>Acer</dc:creator>
  <cp:lastModifiedBy>Acer</cp:lastModifiedBy>
  <dcterms:modified xsi:type="dcterms:W3CDTF">2023-08-10T09:48:05Z</dcterms:modified>
  <dc:title>INDORE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2023-08-03T00:00:00Z</vt:filetime>
  </property>
  <property fmtid="{D5CDD505-2E9C-101B-9397-08002B2CF9AE}" pid="3" name="KSOProductBuildVer">
    <vt:lpwstr>1033-11.2.0.11440</vt:lpwstr>
  </property>
  <property fmtid="{D5CDD505-2E9C-101B-9397-08002B2CF9AE}" pid="4" name="ICV">
    <vt:lpwstr>92D22942704248A1BF0787AD5E3A5420</vt:lpwstr>
  </property>
</Properties>
</file>